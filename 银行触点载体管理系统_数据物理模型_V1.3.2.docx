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6197A">
      <w:pPr>
        <w:spacing w:before="1160" w:after="360"/>
        <w:jc w:val="center"/>
      </w:pPr>
      <w:r>
        <w:rPr>
          <w:rFonts w:hint="eastAsia" w:ascii="Arial Unicode MS" w:hAnsi="Arial Unicode MS" w:eastAsia="Songti SC" w:cs="Arial Unicode MS"/>
          <w:b/>
          <w:i w:val="0"/>
          <w:color w:val="1F4E78"/>
          <w:sz w:val="26"/>
        </w:rPr>
        <w:t>DATA PHYSICAL MODEL</w:t>
      </w:r>
    </w:p>
    <w:p w14:paraId="3F2E2772">
      <w:pPr>
        <w:spacing w:after="160"/>
        <w:jc w:val="center"/>
      </w:pPr>
      <w:r>
        <w:rPr>
          <w:rFonts w:hint="eastAsia" w:ascii="Arial Unicode MS" w:hAnsi="Arial Unicode MS" w:eastAsia="Songti SC" w:cs="Arial Unicode MS"/>
          <w:b/>
          <w:i w:val="0"/>
          <w:color w:val="16324F"/>
          <w:sz w:val="54"/>
        </w:rPr>
        <w:t>银行触点载体管理系统</w:t>
      </w:r>
    </w:p>
    <w:p w14:paraId="46E52402">
      <w:pPr>
        <w:spacing w:after="680"/>
        <w:jc w:val="center"/>
      </w:pPr>
      <w:r>
        <w:rPr>
          <w:rFonts w:hint="eastAsia" w:ascii="Arial Unicode MS" w:hAnsi="Arial Unicode MS" w:eastAsia="Songti SC" w:cs="Arial Unicode MS"/>
          <w:b w:val="0"/>
          <w:i w:val="0"/>
          <w:color w:val="1F4E78"/>
          <w:sz w:val="38"/>
        </w:rPr>
        <w:t>数据物理模型</w:t>
      </w:r>
    </w:p>
    <w:tbl>
      <w:tblPr>
        <w:tblStyle w:val="32"/>
        <w:tblW w:w="0" w:type="auto"/>
        <w:tblInd w:w="0" w:type="dxa"/>
        <w:tblLayout w:type="fixed"/>
        <w:tblCellMar>
          <w:top w:w="0" w:type="dxa"/>
          <w:left w:w="108" w:type="dxa"/>
          <w:bottom w:w="0" w:type="dxa"/>
          <w:right w:w="108" w:type="dxa"/>
        </w:tblCellMar>
      </w:tblPr>
      <w:tblGrid>
        <w:gridCol w:w="9360"/>
      </w:tblGrid>
      <w:tr w14:paraId="470219C4">
        <w:tc>
          <w:tcPr>
            <w:tcW w:w="9360" w:type="dxa"/>
            <w:shd w:val="clear" w:color="auto" w:fill="F2F7FB"/>
            <w:tcMar>
              <w:top w:w="120" w:type="dxa"/>
              <w:left w:w="150" w:type="dxa"/>
              <w:bottom w:w="120" w:type="dxa"/>
              <w:right w:w="150" w:type="dxa"/>
            </w:tcMar>
          </w:tcPr>
          <w:p w14:paraId="00E1162F">
            <w:pPr>
              <w:spacing w:after="0"/>
            </w:pPr>
            <w:r>
              <w:rPr>
                <w:rFonts w:hint="eastAsia" w:ascii="Arial Unicode MS" w:hAnsi="Arial Unicode MS" w:eastAsia="Songti SC" w:cs="Arial Unicode MS"/>
                <w:b/>
                <w:i w:val="0"/>
                <w:color w:val="1F4E78"/>
                <w:sz w:val="18"/>
              </w:rPr>
              <w:t>版本定位：</w:t>
            </w:r>
            <w:r>
              <w:rPr>
                <w:rFonts w:hint="eastAsia" w:ascii="Arial Unicode MS" w:hAnsi="Arial Unicode MS" w:eastAsia="Songti SC" w:cs="Arial Unicode MS"/>
                <w:b w:val="0"/>
                <w:i w:val="0"/>
                <w:color w:val="1F2933"/>
                <w:sz w:val="18"/>
              </w:rPr>
              <w:t>V1.3.2 正式模型：7 张银行业务表 + 8 张 LinkForty 外部现有表 + Casdoor 外部身份边界。</w:t>
            </w:r>
          </w:p>
        </w:tc>
      </w:tr>
    </w:tbl>
    <w:p w14:paraId="5390F675">
      <w:pPr>
        <w:spacing w:after="40"/>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8"/>
        <w:gridCol w:w="7272"/>
      </w:tblGrid>
      <w:tr w14:paraId="24136309">
        <w:trPr>
          <w:tblHeader/>
        </w:trPr>
        <w:tc>
          <w:tcPr>
            <w:tcW w:w="2088" w:type="dxa"/>
            <w:shd w:val="clear" w:color="auto" w:fill="1F4E78"/>
            <w:tcMar>
              <w:top w:w="90" w:type="dxa"/>
              <w:left w:w="100" w:type="dxa"/>
              <w:bottom w:w="90" w:type="dxa"/>
              <w:right w:w="100" w:type="dxa"/>
            </w:tcMar>
            <w:vAlign w:val="center"/>
          </w:tcPr>
          <w:p w14:paraId="4239AA82">
            <w:pPr>
              <w:spacing w:after="0" w:line="240" w:lineRule="auto"/>
              <w:jc w:val="center"/>
            </w:pPr>
            <w:r>
              <w:rPr>
                <w:rFonts w:hint="eastAsia" w:ascii="Arial Unicode MS" w:hAnsi="Arial Unicode MS" w:eastAsia="Songti SC" w:cs="Arial Unicode MS"/>
                <w:b/>
                <w:i w:val="0"/>
                <w:color w:val="FFFFFF"/>
                <w:sz w:val="16"/>
              </w:rPr>
              <w:t>项目</w:t>
            </w:r>
          </w:p>
        </w:tc>
        <w:tc>
          <w:tcPr>
            <w:tcW w:w="7272" w:type="dxa"/>
            <w:shd w:val="clear" w:color="auto" w:fill="1F4E78"/>
            <w:tcMar>
              <w:top w:w="90" w:type="dxa"/>
              <w:left w:w="100" w:type="dxa"/>
              <w:bottom w:w="90" w:type="dxa"/>
              <w:right w:w="100" w:type="dxa"/>
            </w:tcMar>
            <w:vAlign w:val="center"/>
          </w:tcPr>
          <w:p w14:paraId="27FF0308">
            <w:pPr>
              <w:spacing w:after="0" w:line="240" w:lineRule="auto"/>
              <w:jc w:val="center"/>
            </w:pPr>
            <w:r>
              <w:rPr>
                <w:rFonts w:hint="eastAsia" w:ascii="Arial Unicode MS" w:hAnsi="Arial Unicode MS" w:eastAsia="Songti SC" w:cs="Arial Unicode MS"/>
                <w:b/>
                <w:i w:val="0"/>
                <w:color w:val="FFFFFF"/>
                <w:sz w:val="16"/>
              </w:rPr>
              <w:t>内容</w:t>
            </w:r>
          </w:p>
        </w:tc>
      </w:tr>
      <w:tr w14:paraId="2B4FDB26">
        <w:tc>
          <w:tcPr>
            <w:tcW w:w="2088" w:type="dxa"/>
            <w:tcMar>
              <w:top w:w="90" w:type="dxa"/>
              <w:left w:w="100" w:type="dxa"/>
              <w:bottom w:w="90" w:type="dxa"/>
              <w:right w:w="100" w:type="dxa"/>
            </w:tcMar>
            <w:vAlign w:val="center"/>
          </w:tcPr>
          <w:p w14:paraId="12E09B5C">
            <w:pPr>
              <w:spacing w:after="0" w:line="240" w:lineRule="auto"/>
              <w:jc w:val="left"/>
            </w:pPr>
            <w:r>
              <w:rPr>
                <w:rFonts w:hint="eastAsia" w:ascii="Arial Unicode MS" w:hAnsi="Arial Unicode MS" w:eastAsia="Songti SC" w:cs="Arial Unicode MS"/>
                <w:b w:val="0"/>
                <w:i w:val="0"/>
                <w:color w:val="1F2933"/>
                <w:sz w:val="18"/>
              </w:rPr>
              <w:t>文档名称</w:t>
            </w:r>
          </w:p>
        </w:tc>
        <w:tc>
          <w:tcPr>
            <w:tcW w:w="7272" w:type="dxa"/>
            <w:tcMar>
              <w:top w:w="90" w:type="dxa"/>
              <w:left w:w="100" w:type="dxa"/>
              <w:bottom w:w="90" w:type="dxa"/>
              <w:right w:w="100" w:type="dxa"/>
            </w:tcMar>
            <w:vAlign w:val="center"/>
          </w:tcPr>
          <w:p w14:paraId="573BD737">
            <w:pPr>
              <w:spacing w:after="0" w:line="240" w:lineRule="auto"/>
              <w:jc w:val="left"/>
            </w:pPr>
            <w:r>
              <w:rPr>
                <w:rFonts w:hint="eastAsia" w:ascii="Arial Unicode MS" w:hAnsi="Arial Unicode MS" w:eastAsia="Songti SC" w:cs="Arial Unicode MS"/>
                <w:b w:val="0"/>
                <w:i w:val="0"/>
                <w:color w:val="1F2933"/>
                <w:sz w:val="18"/>
              </w:rPr>
              <w:t>银行触点载体管理系统数据物理模型</w:t>
            </w:r>
          </w:p>
        </w:tc>
      </w:tr>
      <w:tr w14:paraId="5BD65839">
        <w:tc>
          <w:tcPr>
            <w:tcW w:w="2088" w:type="dxa"/>
            <w:tcMar>
              <w:top w:w="90" w:type="dxa"/>
              <w:left w:w="100" w:type="dxa"/>
              <w:bottom w:w="90" w:type="dxa"/>
              <w:right w:w="100" w:type="dxa"/>
            </w:tcMar>
            <w:vAlign w:val="center"/>
          </w:tcPr>
          <w:p w14:paraId="1E212584">
            <w:pPr>
              <w:spacing w:after="0" w:line="240" w:lineRule="auto"/>
              <w:jc w:val="left"/>
            </w:pPr>
            <w:r>
              <w:rPr>
                <w:rFonts w:hint="eastAsia" w:ascii="Arial Unicode MS" w:hAnsi="Arial Unicode MS" w:eastAsia="Songti SC" w:cs="Arial Unicode MS"/>
                <w:b w:val="0"/>
                <w:i w:val="0"/>
                <w:color w:val="1F2933"/>
                <w:sz w:val="18"/>
              </w:rPr>
              <w:t>版本</w:t>
            </w:r>
          </w:p>
        </w:tc>
        <w:tc>
          <w:tcPr>
            <w:tcW w:w="7272" w:type="dxa"/>
            <w:tcMar>
              <w:top w:w="90" w:type="dxa"/>
              <w:left w:w="100" w:type="dxa"/>
              <w:bottom w:w="90" w:type="dxa"/>
              <w:right w:w="100" w:type="dxa"/>
            </w:tcMar>
            <w:vAlign w:val="center"/>
          </w:tcPr>
          <w:p w14:paraId="1FB972FC">
            <w:pPr>
              <w:spacing w:after="0" w:line="240" w:lineRule="auto"/>
              <w:jc w:val="left"/>
            </w:pPr>
            <w:r>
              <w:rPr>
                <w:rFonts w:hint="eastAsia" w:ascii="Arial Unicode MS" w:hAnsi="Arial Unicode MS" w:eastAsia="Songti SC" w:cs="Arial Unicode MS"/>
                <w:b w:val="0"/>
                <w:i w:val="0"/>
                <w:color w:val="1F2933"/>
                <w:sz w:val="18"/>
              </w:rPr>
              <w:t>V1.3.2</w:t>
            </w:r>
          </w:p>
        </w:tc>
      </w:tr>
      <w:tr w14:paraId="0A03A27C">
        <w:tc>
          <w:tcPr>
            <w:tcW w:w="2088" w:type="dxa"/>
            <w:tcMar>
              <w:top w:w="90" w:type="dxa"/>
              <w:left w:w="100" w:type="dxa"/>
              <w:bottom w:w="90" w:type="dxa"/>
              <w:right w:w="100" w:type="dxa"/>
            </w:tcMar>
            <w:vAlign w:val="center"/>
          </w:tcPr>
          <w:p w14:paraId="418537C9">
            <w:pPr>
              <w:spacing w:after="0" w:line="240" w:lineRule="auto"/>
              <w:jc w:val="left"/>
            </w:pPr>
            <w:r>
              <w:rPr>
                <w:rFonts w:hint="eastAsia" w:ascii="Arial Unicode MS" w:hAnsi="Arial Unicode MS" w:eastAsia="Songti SC" w:cs="Arial Unicode MS"/>
                <w:b w:val="0"/>
                <w:i w:val="0"/>
                <w:color w:val="1F2933"/>
                <w:sz w:val="18"/>
              </w:rPr>
              <w:t>编制日期</w:t>
            </w:r>
          </w:p>
        </w:tc>
        <w:tc>
          <w:tcPr>
            <w:tcW w:w="7272" w:type="dxa"/>
            <w:tcMar>
              <w:top w:w="90" w:type="dxa"/>
              <w:left w:w="100" w:type="dxa"/>
              <w:bottom w:w="90" w:type="dxa"/>
              <w:right w:w="100" w:type="dxa"/>
            </w:tcMar>
            <w:vAlign w:val="center"/>
          </w:tcPr>
          <w:p w14:paraId="316864A9">
            <w:pPr>
              <w:spacing w:after="0" w:line="240" w:lineRule="auto"/>
              <w:jc w:val="left"/>
            </w:pPr>
            <w:r>
              <w:rPr>
                <w:rFonts w:hint="eastAsia" w:ascii="Arial Unicode MS" w:hAnsi="Arial Unicode MS" w:eastAsia="Songti SC" w:cs="Arial Unicode MS"/>
                <w:b w:val="0"/>
                <w:i w:val="0"/>
                <w:color w:val="1F2933"/>
                <w:sz w:val="18"/>
              </w:rPr>
              <w:t>2026-08-19</w:t>
            </w:r>
          </w:p>
        </w:tc>
      </w:tr>
      <w:tr w14:paraId="490CD842">
        <w:tc>
          <w:tcPr>
            <w:tcW w:w="2088" w:type="dxa"/>
            <w:tcMar>
              <w:top w:w="90" w:type="dxa"/>
              <w:left w:w="100" w:type="dxa"/>
              <w:bottom w:w="90" w:type="dxa"/>
              <w:right w:w="100" w:type="dxa"/>
            </w:tcMar>
            <w:vAlign w:val="center"/>
          </w:tcPr>
          <w:p w14:paraId="38B927D2">
            <w:pPr>
              <w:spacing w:after="0" w:line="240" w:lineRule="auto"/>
              <w:jc w:val="left"/>
            </w:pPr>
            <w:r>
              <w:rPr>
                <w:rFonts w:hint="eastAsia" w:ascii="Arial Unicode MS" w:hAnsi="Arial Unicode MS" w:eastAsia="Songti SC" w:cs="Arial Unicode MS"/>
                <w:b w:val="0"/>
                <w:i w:val="0"/>
                <w:color w:val="1F2933"/>
                <w:sz w:val="18"/>
              </w:rPr>
              <w:t>银行后台数据库</w:t>
            </w:r>
          </w:p>
        </w:tc>
        <w:tc>
          <w:tcPr>
            <w:tcW w:w="7272" w:type="dxa"/>
            <w:tcMar>
              <w:top w:w="90" w:type="dxa"/>
              <w:left w:w="100" w:type="dxa"/>
              <w:bottom w:w="90" w:type="dxa"/>
              <w:right w:w="100" w:type="dxa"/>
            </w:tcMar>
            <w:vAlign w:val="center"/>
          </w:tcPr>
          <w:p w14:paraId="7639A46D">
            <w:pPr>
              <w:spacing w:after="0" w:line="240" w:lineRule="auto"/>
              <w:jc w:val="left"/>
            </w:pPr>
            <w:r>
              <w:rPr>
                <w:rFonts w:hint="eastAsia" w:ascii="Arial Unicode MS" w:hAnsi="Arial Unicode MS" w:eastAsia="Songti SC" w:cs="Arial Unicode MS"/>
                <w:b w:val="0"/>
                <w:i w:val="0"/>
                <w:color w:val="1F2933"/>
                <w:sz w:val="18"/>
              </w:rPr>
              <w:t>PostgreSQL 14+</w:t>
            </w:r>
          </w:p>
        </w:tc>
      </w:tr>
      <w:tr w14:paraId="40D3F691">
        <w:tc>
          <w:tcPr>
            <w:tcW w:w="2088" w:type="dxa"/>
            <w:tcMar>
              <w:top w:w="90" w:type="dxa"/>
              <w:left w:w="100" w:type="dxa"/>
              <w:bottom w:w="90" w:type="dxa"/>
              <w:right w:w="100" w:type="dxa"/>
            </w:tcMar>
            <w:vAlign w:val="center"/>
          </w:tcPr>
          <w:p w14:paraId="41EEFF9B">
            <w:pPr>
              <w:spacing w:after="0" w:line="240" w:lineRule="auto"/>
              <w:jc w:val="left"/>
            </w:pPr>
            <w:r>
              <w:rPr>
                <w:rFonts w:hint="eastAsia" w:ascii="Arial Unicode MS" w:hAnsi="Arial Unicode MS" w:eastAsia="Songti SC" w:cs="Arial Unicode MS"/>
                <w:b w:val="0"/>
                <w:i w:val="0"/>
                <w:color w:val="1F2933"/>
                <w:sz w:val="18"/>
              </w:rPr>
              <w:t>业务服务</w:t>
            </w:r>
          </w:p>
        </w:tc>
        <w:tc>
          <w:tcPr>
            <w:tcW w:w="7272" w:type="dxa"/>
            <w:tcMar>
              <w:top w:w="90" w:type="dxa"/>
              <w:left w:w="100" w:type="dxa"/>
              <w:bottom w:w="90" w:type="dxa"/>
              <w:right w:w="100" w:type="dxa"/>
            </w:tcMar>
            <w:vAlign w:val="center"/>
          </w:tcPr>
          <w:p w14:paraId="7D411804">
            <w:pPr>
              <w:spacing w:after="0" w:line="240" w:lineRule="auto"/>
              <w:jc w:val="left"/>
            </w:pPr>
            <w:r>
              <w:rPr>
                <w:rFonts w:hint="eastAsia" w:ascii="Arial Unicode MS" w:hAnsi="Arial Unicode MS" w:eastAsia="Songti SC" w:cs="Arial Unicode MS"/>
                <w:b w:val="0"/>
                <w:i w:val="0"/>
                <w:color w:val="1F2933"/>
                <w:sz w:val="18"/>
              </w:rPr>
              <w:t>Python 3.11+ / FastAPI / SQLAlchemy 2.x / Alembic</w:t>
            </w:r>
          </w:p>
        </w:tc>
      </w:tr>
      <w:tr w14:paraId="10812FE7">
        <w:tc>
          <w:tcPr>
            <w:tcW w:w="2088" w:type="dxa"/>
            <w:tcMar>
              <w:top w:w="90" w:type="dxa"/>
              <w:left w:w="100" w:type="dxa"/>
              <w:bottom w:w="90" w:type="dxa"/>
              <w:right w:w="100" w:type="dxa"/>
            </w:tcMar>
            <w:vAlign w:val="center"/>
          </w:tcPr>
          <w:p w14:paraId="51CABBC1">
            <w:pPr>
              <w:spacing w:after="0" w:line="240" w:lineRule="auto"/>
              <w:jc w:val="left"/>
            </w:pPr>
            <w:r>
              <w:rPr>
                <w:rFonts w:hint="eastAsia" w:ascii="Arial Unicode MS" w:hAnsi="Arial Unicode MS" w:eastAsia="Songti SC" w:cs="Arial Unicode MS"/>
                <w:b w:val="0"/>
                <w:i w:val="0"/>
                <w:color w:val="1F2933"/>
                <w:sz w:val="18"/>
              </w:rPr>
              <w:t>认证平台</w:t>
            </w:r>
          </w:p>
        </w:tc>
        <w:tc>
          <w:tcPr>
            <w:tcW w:w="7272" w:type="dxa"/>
            <w:tcMar>
              <w:top w:w="90" w:type="dxa"/>
              <w:left w:w="100" w:type="dxa"/>
              <w:bottom w:w="90" w:type="dxa"/>
              <w:right w:w="100" w:type="dxa"/>
            </w:tcMar>
            <w:vAlign w:val="center"/>
          </w:tcPr>
          <w:p w14:paraId="3341497D">
            <w:pPr>
              <w:spacing w:after="0" w:line="240" w:lineRule="auto"/>
              <w:jc w:val="left"/>
            </w:pPr>
            <w:r>
              <w:rPr>
                <w:rFonts w:hint="eastAsia" w:ascii="Arial Unicode MS" w:hAnsi="Arial Unicode MS" w:eastAsia="Songti SC" w:cs="Arial Unicode MS"/>
                <w:b w:val="0"/>
                <w:i w:val="0"/>
                <w:color w:val="1F2933"/>
                <w:sz w:val="18"/>
              </w:rPr>
              <w:t>Casdoor（外部身份、角色与功能权限）</w:t>
            </w:r>
          </w:p>
        </w:tc>
      </w:tr>
      <w:tr w14:paraId="3ADEFC2E">
        <w:tc>
          <w:tcPr>
            <w:tcW w:w="2088" w:type="dxa"/>
            <w:tcMar>
              <w:top w:w="90" w:type="dxa"/>
              <w:left w:w="100" w:type="dxa"/>
              <w:bottom w:w="90" w:type="dxa"/>
              <w:right w:w="100" w:type="dxa"/>
            </w:tcMar>
            <w:vAlign w:val="center"/>
          </w:tcPr>
          <w:p w14:paraId="3133B879">
            <w:pPr>
              <w:spacing w:after="0" w:line="240" w:lineRule="auto"/>
              <w:jc w:val="left"/>
            </w:pPr>
            <w:r>
              <w:rPr>
                <w:rFonts w:hint="eastAsia" w:ascii="Arial Unicode MS" w:hAnsi="Arial Unicode MS" w:eastAsia="Songti SC" w:cs="Arial Unicode MS"/>
                <w:b w:val="0"/>
                <w:i w:val="0"/>
                <w:color w:val="1F2933"/>
                <w:sz w:val="18"/>
              </w:rPr>
              <w:t>外部触点平台</w:t>
            </w:r>
          </w:p>
        </w:tc>
        <w:tc>
          <w:tcPr>
            <w:tcW w:w="7272" w:type="dxa"/>
            <w:tcMar>
              <w:top w:w="90" w:type="dxa"/>
              <w:left w:w="100" w:type="dxa"/>
              <w:bottom w:w="90" w:type="dxa"/>
              <w:right w:w="100" w:type="dxa"/>
            </w:tcMar>
            <w:vAlign w:val="center"/>
          </w:tcPr>
          <w:p w14:paraId="15D2E35D">
            <w:pPr>
              <w:spacing w:after="0" w:line="240" w:lineRule="auto"/>
              <w:jc w:val="left"/>
            </w:pPr>
            <w:r>
              <w:rPr>
                <w:rFonts w:hint="eastAsia" w:ascii="Arial Unicode MS" w:hAnsi="Arial Unicode MS" w:eastAsia="Songti SC" w:cs="Arial Unicode MS"/>
                <w:b w:val="0"/>
                <w:i w:val="0"/>
                <w:color w:val="1F2933"/>
                <w:sz w:val="18"/>
              </w:rPr>
              <w:t>LinkForty（通过 API / 受限读取交互）</w:t>
            </w:r>
          </w:p>
        </w:tc>
      </w:tr>
    </w:tbl>
    <w:p w14:paraId="66DFEB9F">
      <w:pPr>
        <w:spacing w:after="40"/>
      </w:pPr>
    </w:p>
    <w:p w14:paraId="309183EE">
      <w:pPr>
        <w:spacing w:after="360"/>
      </w:pPr>
    </w:p>
    <w:p w14:paraId="67E75F0F">
      <w:pPr>
        <w:spacing w:after="140"/>
        <w:jc w:val="center"/>
      </w:pPr>
      <w:r>
        <w:rPr>
          <w:rFonts w:hint="eastAsia" w:ascii="Arial Unicode MS" w:hAnsi="Arial Unicode MS" w:eastAsia="Songti SC" w:cs="Arial Unicode MS"/>
          <w:b/>
          <w:i w:val="0"/>
          <w:color w:val="1F4E78"/>
          <w:sz w:val="26"/>
        </w:rPr>
        <w:t>设计结论</w:t>
      </w:r>
    </w:p>
    <w:p w14:paraId="4521667A">
      <w:pPr>
        <w:spacing w:after="80"/>
        <w:jc w:val="center"/>
      </w:pPr>
      <w:r>
        <w:rPr>
          <w:rFonts w:hint="eastAsia" w:ascii="Arial Unicode MS" w:hAnsi="Arial Unicode MS" w:eastAsia="Songti SC" w:cs="Arial Unicode MS"/>
          <w:b w:val="0"/>
          <w:i w:val="0"/>
          <w:color w:val="1F2933"/>
          <w:sz w:val="21"/>
        </w:rPr>
        <w:t>V1.3.2 将组织层级、员工责任范围、NFC 载体、载体实际内容、员工绑定、访问事件和员工操作审计纳入银行后台物理模型。</w:t>
      </w:r>
    </w:p>
    <w:p w14:paraId="46A517E8">
      <w:pPr>
        <w:spacing w:after="0"/>
      </w:pPr>
    </w:p>
    <w:p w14:paraId="42E02E2A">
      <w:r>
        <w:br w:type="page"/>
      </w:r>
    </w:p>
    <w:p w14:paraId="1B463100">
      <w:pPr>
        <w:pStyle w:val="3"/>
        <w:keepNext/>
      </w:pPr>
      <w:r>
        <w:rPr>
          <w:rFonts w:hint="eastAsia" w:ascii="Arial Unicode MS" w:hAnsi="Arial Unicode MS" w:eastAsia="Songti SC" w:cs="Arial Unicode MS"/>
          <w:b/>
          <w:i w:val="0"/>
          <w:color w:val="1F4E78"/>
          <w:sz w:val="32"/>
        </w:rPr>
        <w:t>1. 模型范围与系统边界</w:t>
      </w:r>
    </w:p>
    <w:p w14:paraId="1C142D4E">
      <w:pPr>
        <w:spacing w:after="100"/>
      </w:pPr>
      <w:r>
        <w:rPr>
          <w:rFonts w:hint="eastAsia" w:ascii="Arial Unicode MS" w:hAnsi="Arial Unicode MS" w:eastAsia="Songti SC" w:cs="Arial Unicode MS"/>
          <w:b w:val="0"/>
          <w:i w:val="0"/>
          <w:color w:val="1F2933"/>
          <w:sz w:val="19"/>
        </w:rPr>
        <w:t>本版本物理模型面向银行触点载体管理后台，覆盖组织、员工、NFC 触点载体、卡内内容、员工绑定生命周期、访问事件接入和员工操作审计。Casdoor 负责身份认证、角色和功能权限；银行后台根据本地员工主数据和业务表中的责任范围字段执行数据过滤。</w:t>
      </w:r>
    </w:p>
    <w:tbl>
      <w:tblPr>
        <w:tblStyle w:val="32"/>
        <w:tblW w:w="0" w:type="auto"/>
        <w:tblInd w:w="0" w:type="dxa"/>
        <w:tblLayout w:type="fixed"/>
        <w:tblCellMar>
          <w:top w:w="0" w:type="dxa"/>
          <w:left w:w="108" w:type="dxa"/>
          <w:bottom w:w="0" w:type="dxa"/>
          <w:right w:w="108" w:type="dxa"/>
        </w:tblCellMar>
      </w:tblPr>
      <w:tblGrid>
        <w:gridCol w:w="9360"/>
      </w:tblGrid>
      <w:tr w14:paraId="025D1513">
        <w:tc>
          <w:tcPr>
            <w:tcW w:w="9360" w:type="dxa"/>
            <w:shd w:val="clear" w:color="auto" w:fill="F2F7FB"/>
            <w:tcMar>
              <w:top w:w="120" w:type="dxa"/>
              <w:left w:w="150" w:type="dxa"/>
              <w:bottom w:w="120" w:type="dxa"/>
              <w:right w:w="150" w:type="dxa"/>
            </w:tcMar>
          </w:tcPr>
          <w:p w14:paraId="61D436BF">
            <w:pPr>
              <w:spacing w:after="0"/>
            </w:pPr>
            <w:r>
              <w:rPr>
                <w:rFonts w:hint="eastAsia" w:ascii="Arial Unicode MS" w:hAnsi="Arial Unicode MS" w:eastAsia="Songti SC" w:cs="Arial Unicode MS"/>
                <w:b/>
                <w:i w:val="0"/>
                <w:color w:val="1F4E78"/>
                <w:sz w:val="18"/>
              </w:rPr>
              <w:t>边界原则：</w:t>
            </w:r>
            <w:r>
              <w:rPr>
                <w:rFonts w:hint="eastAsia" w:ascii="Arial Unicode MS" w:hAnsi="Arial Unicode MS" w:eastAsia="Songti SC" w:cs="Arial Unicode MS"/>
                <w:b w:val="0"/>
                <w:i w:val="0"/>
                <w:color w:val="1F2933"/>
                <w:sz w:val="18"/>
              </w:rPr>
              <w:t>银行库只维护银行业务主数据和审计投影；LinkForty 的物理表不由银行系统直接执行 DDL、DML、TRUNCATE 或迁移。</w:t>
            </w:r>
          </w:p>
        </w:tc>
      </w:tr>
    </w:tbl>
    <w:p w14:paraId="3A225C15">
      <w:pPr>
        <w:spacing w:after="40"/>
      </w:pPr>
    </w:p>
    <w:p w14:paraId="2DF9EFCF">
      <w:pPr>
        <w:pStyle w:val="4"/>
        <w:keepNext/>
      </w:pPr>
      <w:r>
        <w:rPr>
          <w:rFonts w:hint="eastAsia" w:ascii="Arial Unicode MS" w:hAnsi="Arial Unicode MS" w:eastAsia="Songti SC" w:cs="Arial Unicode MS"/>
          <w:b/>
          <w:i w:val="0"/>
          <w:color w:val="1F4E78"/>
          <w:sz w:val="25"/>
        </w:rPr>
        <w:t>1.1 V1.3.2 数据域职责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240"/>
        <w:gridCol w:w="4608"/>
      </w:tblGrid>
      <w:tr w14:paraId="29D0B17D">
        <w:trPr>
          <w:tblHeader/>
        </w:trPr>
        <w:tc>
          <w:tcPr>
            <w:tcW w:w="1512" w:type="dxa"/>
            <w:shd w:val="clear" w:color="auto" w:fill="1F4E78"/>
            <w:tcMar>
              <w:top w:w="90" w:type="dxa"/>
              <w:left w:w="100" w:type="dxa"/>
              <w:bottom w:w="90" w:type="dxa"/>
              <w:right w:w="100" w:type="dxa"/>
            </w:tcMar>
            <w:vAlign w:val="center"/>
          </w:tcPr>
          <w:p w14:paraId="686AA342">
            <w:pPr>
              <w:spacing w:after="0" w:line="240" w:lineRule="auto"/>
              <w:jc w:val="center"/>
            </w:pPr>
            <w:r>
              <w:rPr>
                <w:rFonts w:hint="eastAsia" w:ascii="Arial Unicode MS" w:hAnsi="Arial Unicode MS" w:eastAsia="Songti SC" w:cs="Arial Unicode MS"/>
                <w:b/>
                <w:i w:val="0"/>
                <w:color w:val="FFFFFF"/>
                <w:sz w:val="16"/>
              </w:rPr>
              <w:t>数据域</w:t>
            </w:r>
          </w:p>
        </w:tc>
        <w:tc>
          <w:tcPr>
            <w:tcW w:w="3240" w:type="dxa"/>
            <w:shd w:val="clear" w:color="auto" w:fill="1F4E78"/>
            <w:tcMar>
              <w:top w:w="90" w:type="dxa"/>
              <w:left w:w="100" w:type="dxa"/>
              <w:bottom w:w="90" w:type="dxa"/>
              <w:right w:w="100" w:type="dxa"/>
            </w:tcMar>
            <w:vAlign w:val="center"/>
          </w:tcPr>
          <w:p w14:paraId="2EDF4891">
            <w:pPr>
              <w:spacing w:after="0" w:line="240" w:lineRule="auto"/>
              <w:jc w:val="center"/>
            </w:pPr>
            <w:r>
              <w:rPr>
                <w:rFonts w:hint="eastAsia" w:ascii="Arial Unicode MS" w:hAnsi="Arial Unicode MS" w:eastAsia="Songti SC" w:cs="Arial Unicode MS"/>
                <w:b/>
                <w:i w:val="0"/>
                <w:color w:val="FFFFFF"/>
                <w:sz w:val="16"/>
              </w:rPr>
              <w:t>物理模型</w:t>
            </w:r>
          </w:p>
        </w:tc>
        <w:tc>
          <w:tcPr>
            <w:tcW w:w="4608" w:type="dxa"/>
            <w:shd w:val="clear" w:color="auto" w:fill="1F4E78"/>
            <w:tcMar>
              <w:top w:w="90" w:type="dxa"/>
              <w:left w:w="100" w:type="dxa"/>
              <w:bottom w:w="90" w:type="dxa"/>
              <w:right w:w="100" w:type="dxa"/>
            </w:tcMar>
            <w:vAlign w:val="center"/>
          </w:tcPr>
          <w:p w14:paraId="2F899F2D">
            <w:pPr>
              <w:spacing w:after="0" w:line="240" w:lineRule="auto"/>
              <w:jc w:val="center"/>
            </w:pPr>
            <w:r>
              <w:rPr>
                <w:rFonts w:hint="eastAsia" w:ascii="Arial Unicode MS" w:hAnsi="Arial Unicode MS" w:eastAsia="Songti SC" w:cs="Arial Unicode MS"/>
                <w:b/>
                <w:i w:val="0"/>
                <w:color w:val="FFFFFF"/>
                <w:sz w:val="16"/>
              </w:rPr>
              <w:t>职责</w:t>
            </w:r>
          </w:p>
        </w:tc>
      </w:tr>
      <w:tr w14:paraId="08998C66">
        <w:tc>
          <w:tcPr>
            <w:tcW w:w="1512" w:type="dxa"/>
            <w:tcMar>
              <w:top w:w="90" w:type="dxa"/>
              <w:left w:w="100" w:type="dxa"/>
              <w:bottom w:w="90" w:type="dxa"/>
              <w:right w:w="100" w:type="dxa"/>
            </w:tcMar>
            <w:vAlign w:val="center"/>
          </w:tcPr>
          <w:p w14:paraId="50FD3F09">
            <w:pPr>
              <w:spacing w:after="0" w:line="240" w:lineRule="auto"/>
              <w:jc w:val="left"/>
            </w:pPr>
            <w:r>
              <w:rPr>
                <w:rFonts w:hint="eastAsia" w:ascii="Arial Unicode MS" w:hAnsi="Arial Unicode MS" w:eastAsia="Songti SC" w:cs="Arial Unicode MS"/>
                <w:b w:val="0"/>
                <w:i w:val="0"/>
                <w:color w:val="1F2933"/>
                <w:sz w:val="16"/>
              </w:rPr>
              <w:t>组织</w:t>
            </w:r>
          </w:p>
        </w:tc>
        <w:tc>
          <w:tcPr>
            <w:tcW w:w="3240" w:type="dxa"/>
            <w:tcMar>
              <w:top w:w="90" w:type="dxa"/>
              <w:left w:w="100" w:type="dxa"/>
              <w:bottom w:w="90" w:type="dxa"/>
              <w:right w:w="100" w:type="dxa"/>
            </w:tcMar>
            <w:vAlign w:val="center"/>
          </w:tcPr>
          <w:p w14:paraId="2E17F463">
            <w:pPr>
              <w:spacing w:after="0" w:line="240" w:lineRule="auto"/>
              <w:jc w:val="left"/>
            </w:pPr>
            <w:r>
              <w:rPr>
                <w:rFonts w:hint="eastAsia" w:ascii="Arial Unicode MS" w:hAnsi="Arial Unicode MS" w:eastAsia="Songti SC" w:cs="Arial Unicode MS"/>
                <w:b w:val="0"/>
                <w:i w:val="0"/>
                <w:color w:val="1F2933"/>
                <w:sz w:val="16"/>
              </w:rPr>
              <w:t>organization_units</w:t>
            </w:r>
          </w:p>
        </w:tc>
        <w:tc>
          <w:tcPr>
            <w:tcW w:w="4608" w:type="dxa"/>
            <w:tcMar>
              <w:top w:w="90" w:type="dxa"/>
              <w:left w:w="100" w:type="dxa"/>
              <w:bottom w:w="90" w:type="dxa"/>
              <w:right w:w="100" w:type="dxa"/>
            </w:tcMar>
            <w:vAlign w:val="center"/>
          </w:tcPr>
          <w:p w14:paraId="13B230BA">
            <w:pPr>
              <w:spacing w:after="0" w:line="240" w:lineRule="auto"/>
              <w:jc w:val="left"/>
            </w:pPr>
            <w:r>
              <w:rPr>
                <w:rFonts w:hint="eastAsia" w:ascii="Arial Unicode MS" w:hAnsi="Arial Unicode MS" w:eastAsia="Songti SC" w:cs="Arial Unicode MS"/>
                <w:b w:val="0"/>
                <w:i w:val="0"/>
                <w:color w:val="1F2933"/>
                <w:sz w:val="16"/>
              </w:rPr>
              <w:t>以 org_code 前缀表达组织层级和数据范围根节点</w:t>
            </w:r>
          </w:p>
        </w:tc>
      </w:tr>
      <w:tr w14:paraId="7B5489E7">
        <w:tc>
          <w:tcPr>
            <w:tcW w:w="1512" w:type="dxa"/>
            <w:tcMar>
              <w:top w:w="90" w:type="dxa"/>
              <w:left w:w="100" w:type="dxa"/>
              <w:bottom w:w="90" w:type="dxa"/>
              <w:right w:w="100" w:type="dxa"/>
            </w:tcMar>
            <w:vAlign w:val="center"/>
          </w:tcPr>
          <w:p w14:paraId="1D03D21F">
            <w:pPr>
              <w:spacing w:after="0" w:line="240" w:lineRule="auto"/>
              <w:jc w:val="left"/>
            </w:pPr>
            <w:r>
              <w:rPr>
                <w:rFonts w:hint="eastAsia" w:ascii="Arial Unicode MS" w:hAnsi="Arial Unicode MS" w:eastAsia="Songti SC" w:cs="Arial Unicode MS"/>
                <w:b w:val="0"/>
                <w:i w:val="0"/>
                <w:color w:val="1F2933"/>
                <w:sz w:val="16"/>
              </w:rPr>
              <w:t>员工</w:t>
            </w:r>
          </w:p>
        </w:tc>
        <w:tc>
          <w:tcPr>
            <w:tcW w:w="3240" w:type="dxa"/>
            <w:tcMar>
              <w:top w:w="90" w:type="dxa"/>
              <w:left w:w="100" w:type="dxa"/>
              <w:bottom w:w="90" w:type="dxa"/>
              <w:right w:w="100" w:type="dxa"/>
            </w:tcMar>
            <w:vAlign w:val="center"/>
          </w:tcPr>
          <w:p w14:paraId="7ECA877E">
            <w:pPr>
              <w:spacing w:after="0" w:line="240" w:lineRule="auto"/>
              <w:jc w:val="left"/>
            </w:pPr>
            <w:r>
              <w:rPr>
                <w:rFonts w:hint="eastAsia" w:ascii="Arial Unicode MS" w:hAnsi="Arial Unicode MS" w:eastAsia="Songti SC" w:cs="Arial Unicode MS"/>
                <w:b w:val="0"/>
                <w:i w:val="0"/>
                <w:color w:val="1F2933"/>
                <w:sz w:val="16"/>
              </w:rPr>
              <w:t>employees</w:t>
            </w:r>
          </w:p>
        </w:tc>
        <w:tc>
          <w:tcPr>
            <w:tcW w:w="4608" w:type="dxa"/>
            <w:tcMar>
              <w:top w:w="90" w:type="dxa"/>
              <w:left w:w="100" w:type="dxa"/>
              <w:bottom w:w="90" w:type="dxa"/>
              <w:right w:w="100" w:type="dxa"/>
            </w:tcMar>
            <w:vAlign w:val="center"/>
          </w:tcPr>
          <w:p w14:paraId="0B69C5B4">
            <w:pPr>
              <w:spacing w:after="0" w:line="240" w:lineRule="auto"/>
              <w:jc w:val="left"/>
            </w:pPr>
            <w:r>
              <w:rPr>
                <w:rFonts w:hint="eastAsia" w:ascii="Arial Unicode MS" w:hAnsi="Arial Unicode MS" w:eastAsia="Songti SC" w:cs="Arial Unicode MS"/>
                <w:b w:val="0"/>
                <w:i w:val="0"/>
                <w:color w:val="1F2933"/>
                <w:sz w:val="16"/>
              </w:rPr>
              <w:t>维护员工编码、员工名称和直接所属组织</w:t>
            </w:r>
          </w:p>
        </w:tc>
      </w:tr>
      <w:tr w14:paraId="157BD4B9">
        <w:tc>
          <w:tcPr>
            <w:tcW w:w="1512" w:type="dxa"/>
            <w:tcMar>
              <w:top w:w="90" w:type="dxa"/>
              <w:left w:w="100" w:type="dxa"/>
              <w:bottom w:w="90" w:type="dxa"/>
              <w:right w:w="100" w:type="dxa"/>
            </w:tcMar>
            <w:vAlign w:val="center"/>
          </w:tcPr>
          <w:p w14:paraId="7D395E44">
            <w:pPr>
              <w:spacing w:after="0" w:line="240" w:lineRule="auto"/>
              <w:jc w:val="left"/>
            </w:pPr>
            <w:r>
              <w:rPr>
                <w:rFonts w:hint="eastAsia" w:ascii="Arial Unicode MS" w:hAnsi="Arial Unicode MS" w:eastAsia="Songti SC" w:cs="Arial Unicode MS"/>
                <w:b w:val="0"/>
                <w:i w:val="0"/>
                <w:color w:val="1F2933"/>
                <w:sz w:val="16"/>
              </w:rPr>
              <w:t>触点资产</w:t>
            </w:r>
          </w:p>
        </w:tc>
        <w:tc>
          <w:tcPr>
            <w:tcW w:w="3240" w:type="dxa"/>
            <w:tcMar>
              <w:top w:w="90" w:type="dxa"/>
              <w:left w:w="100" w:type="dxa"/>
              <w:bottom w:w="90" w:type="dxa"/>
              <w:right w:w="100" w:type="dxa"/>
            </w:tcMar>
            <w:vAlign w:val="center"/>
          </w:tcPr>
          <w:p w14:paraId="14E8189D">
            <w:pPr>
              <w:spacing w:after="0" w:line="240" w:lineRule="auto"/>
              <w:jc w:val="left"/>
            </w:pPr>
            <w:r>
              <w:rPr>
                <w:rFonts w:hint="eastAsia" w:ascii="Arial Unicode MS" w:hAnsi="Arial Unicode MS" w:eastAsia="Songti SC" w:cs="Arial Unicode MS"/>
                <w:b w:val="0"/>
                <w:i w:val="0"/>
                <w:color w:val="1F2933"/>
                <w:sz w:val="16"/>
              </w:rPr>
              <w:t>touchpoint_assets</w:t>
            </w:r>
          </w:p>
        </w:tc>
        <w:tc>
          <w:tcPr>
            <w:tcW w:w="4608" w:type="dxa"/>
            <w:tcMar>
              <w:top w:w="90" w:type="dxa"/>
              <w:left w:w="100" w:type="dxa"/>
              <w:bottom w:w="90" w:type="dxa"/>
              <w:right w:w="100" w:type="dxa"/>
            </w:tcMar>
            <w:vAlign w:val="center"/>
          </w:tcPr>
          <w:p w14:paraId="20118F0A">
            <w:pPr>
              <w:spacing w:after="0" w:line="240" w:lineRule="auto"/>
              <w:jc w:val="left"/>
            </w:pPr>
            <w:r>
              <w:rPr>
                <w:rFonts w:hint="eastAsia" w:ascii="Arial Unicode MS" w:hAnsi="Arial Unicode MS" w:eastAsia="Songti SC" w:cs="Arial Unicode MS"/>
                <w:b w:val="0"/>
                <w:i w:val="0"/>
                <w:color w:val="1F2933"/>
                <w:sz w:val="16"/>
              </w:rPr>
              <w:t>维护 NFC 载体业务编码、物理 UID 和当前责任</w:t>
            </w:r>
          </w:p>
        </w:tc>
      </w:tr>
      <w:tr w14:paraId="3211BBBF">
        <w:tc>
          <w:tcPr>
            <w:tcW w:w="1512" w:type="dxa"/>
            <w:tcMar>
              <w:top w:w="90" w:type="dxa"/>
              <w:left w:w="100" w:type="dxa"/>
              <w:bottom w:w="90" w:type="dxa"/>
              <w:right w:w="100" w:type="dxa"/>
            </w:tcMar>
            <w:vAlign w:val="center"/>
          </w:tcPr>
          <w:p w14:paraId="5A68377E">
            <w:pPr>
              <w:spacing w:after="0" w:line="240" w:lineRule="auto"/>
              <w:jc w:val="left"/>
            </w:pPr>
            <w:r>
              <w:rPr>
                <w:rFonts w:hint="eastAsia" w:ascii="Arial Unicode MS" w:hAnsi="Arial Unicode MS" w:eastAsia="Songti SC" w:cs="Arial Unicode MS"/>
                <w:b w:val="0"/>
                <w:i w:val="0"/>
                <w:color w:val="1F2933"/>
                <w:sz w:val="16"/>
              </w:rPr>
              <w:t>载体内容</w:t>
            </w:r>
          </w:p>
        </w:tc>
        <w:tc>
          <w:tcPr>
            <w:tcW w:w="3240" w:type="dxa"/>
            <w:tcMar>
              <w:top w:w="90" w:type="dxa"/>
              <w:left w:w="100" w:type="dxa"/>
              <w:bottom w:w="90" w:type="dxa"/>
              <w:right w:w="100" w:type="dxa"/>
            </w:tcMar>
            <w:vAlign w:val="center"/>
          </w:tcPr>
          <w:p w14:paraId="28CBECE1">
            <w:pPr>
              <w:spacing w:after="0" w:line="240" w:lineRule="auto"/>
              <w:jc w:val="left"/>
            </w:pPr>
            <w:r>
              <w:rPr>
                <w:rFonts w:hint="eastAsia" w:ascii="Arial Unicode MS" w:hAnsi="Arial Unicode MS" w:eastAsia="Songti SC" w:cs="Arial Unicode MS"/>
                <w:b w:val="0"/>
                <w:i w:val="0"/>
                <w:color w:val="1F2933"/>
                <w:sz w:val="16"/>
              </w:rPr>
              <w:t>touchpoint_payloads</w:t>
            </w:r>
          </w:p>
        </w:tc>
        <w:tc>
          <w:tcPr>
            <w:tcW w:w="4608" w:type="dxa"/>
            <w:tcMar>
              <w:top w:w="90" w:type="dxa"/>
              <w:left w:w="100" w:type="dxa"/>
              <w:bottom w:w="90" w:type="dxa"/>
              <w:right w:w="100" w:type="dxa"/>
            </w:tcMar>
            <w:vAlign w:val="center"/>
          </w:tcPr>
          <w:p w14:paraId="1E916533">
            <w:pPr>
              <w:spacing w:after="0" w:line="240" w:lineRule="auto"/>
              <w:jc w:val="left"/>
            </w:pPr>
            <w:r>
              <w:rPr>
                <w:rFonts w:hint="eastAsia" w:ascii="Arial Unicode MS" w:hAnsi="Arial Unicode MS" w:eastAsia="Songti SC" w:cs="Arial Unicode MS"/>
                <w:b w:val="0"/>
                <w:i w:val="0"/>
                <w:color w:val="1F2933"/>
                <w:sz w:val="16"/>
              </w:rPr>
              <w:t>记录卡内实际写入内容及 LinkForty 逻辑引用；不持久化专属外部同步状态</w:t>
            </w:r>
          </w:p>
        </w:tc>
      </w:tr>
      <w:tr w14:paraId="5D500EEA">
        <w:tc>
          <w:tcPr>
            <w:tcW w:w="1512" w:type="dxa"/>
            <w:tcMar>
              <w:top w:w="90" w:type="dxa"/>
              <w:left w:w="100" w:type="dxa"/>
              <w:bottom w:w="90" w:type="dxa"/>
              <w:right w:w="100" w:type="dxa"/>
            </w:tcMar>
            <w:vAlign w:val="center"/>
          </w:tcPr>
          <w:p w14:paraId="12CDDB1F">
            <w:pPr>
              <w:spacing w:after="0" w:line="240" w:lineRule="auto"/>
              <w:jc w:val="left"/>
            </w:pPr>
            <w:r>
              <w:rPr>
                <w:rFonts w:hint="eastAsia" w:ascii="Arial Unicode MS" w:hAnsi="Arial Unicode MS" w:eastAsia="Songti SC" w:cs="Arial Unicode MS"/>
                <w:b w:val="0"/>
                <w:i w:val="0"/>
                <w:color w:val="1F2933"/>
                <w:sz w:val="16"/>
              </w:rPr>
              <w:t>员工绑定</w:t>
            </w:r>
          </w:p>
        </w:tc>
        <w:tc>
          <w:tcPr>
            <w:tcW w:w="3240" w:type="dxa"/>
            <w:tcMar>
              <w:top w:w="90" w:type="dxa"/>
              <w:left w:w="100" w:type="dxa"/>
              <w:bottom w:w="90" w:type="dxa"/>
              <w:right w:w="100" w:type="dxa"/>
            </w:tcMar>
            <w:vAlign w:val="center"/>
          </w:tcPr>
          <w:p w14:paraId="6966D040">
            <w:pPr>
              <w:spacing w:after="0" w:line="240" w:lineRule="auto"/>
              <w:jc w:val="left"/>
            </w:pPr>
            <w:r>
              <w:rPr>
                <w:rFonts w:hint="eastAsia" w:ascii="Arial Unicode MS" w:hAnsi="Arial Unicode MS" w:eastAsia="Songti SC" w:cs="Arial Unicode MS"/>
                <w:b w:val="0"/>
                <w:i w:val="0"/>
                <w:color w:val="1F2933"/>
                <w:sz w:val="16"/>
              </w:rPr>
              <w:t>touchpoint_employee_assignments</w:t>
            </w:r>
          </w:p>
        </w:tc>
        <w:tc>
          <w:tcPr>
            <w:tcW w:w="4608" w:type="dxa"/>
            <w:tcMar>
              <w:top w:w="90" w:type="dxa"/>
              <w:left w:w="100" w:type="dxa"/>
              <w:bottom w:w="90" w:type="dxa"/>
              <w:right w:w="100" w:type="dxa"/>
            </w:tcMar>
            <w:vAlign w:val="center"/>
          </w:tcPr>
          <w:p w14:paraId="3E7DC470">
            <w:pPr>
              <w:spacing w:after="0" w:line="240" w:lineRule="auto"/>
              <w:jc w:val="left"/>
            </w:pPr>
            <w:r>
              <w:rPr>
                <w:rFonts w:hint="eastAsia" w:ascii="Arial Unicode MS" w:hAnsi="Arial Unicode MS" w:eastAsia="Songti SC" w:cs="Arial Unicode MS"/>
                <w:b w:val="0"/>
                <w:i w:val="0"/>
                <w:color w:val="1F2933"/>
                <w:sz w:val="16"/>
              </w:rPr>
              <w:t>追加保存载体与员工的当前及历史绑定</w:t>
            </w:r>
          </w:p>
        </w:tc>
      </w:tr>
      <w:tr w14:paraId="39159CD2">
        <w:tc>
          <w:tcPr>
            <w:tcW w:w="1512" w:type="dxa"/>
            <w:tcMar>
              <w:top w:w="90" w:type="dxa"/>
              <w:left w:w="100" w:type="dxa"/>
              <w:bottom w:w="90" w:type="dxa"/>
              <w:right w:w="100" w:type="dxa"/>
            </w:tcMar>
            <w:vAlign w:val="center"/>
          </w:tcPr>
          <w:p w14:paraId="280E1F9E">
            <w:pPr>
              <w:spacing w:after="0" w:line="240" w:lineRule="auto"/>
              <w:jc w:val="left"/>
            </w:pPr>
            <w:r>
              <w:rPr>
                <w:rFonts w:hint="eastAsia" w:ascii="Arial Unicode MS" w:hAnsi="Arial Unicode MS" w:eastAsia="Songti SC" w:cs="Arial Unicode MS"/>
                <w:b w:val="0"/>
                <w:i w:val="0"/>
                <w:color w:val="1F2933"/>
                <w:sz w:val="16"/>
              </w:rPr>
              <w:t>访问事件</w:t>
            </w:r>
          </w:p>
        </w:tc>
        <w:tc>
          <w:tcPr>
            <w:tcW w:w="3240" w:type="dxa"/>
            <w:tcMar>
              <w:top w:w="90" w:type="dxa"/>
              <w:left w:w="100" w:type="dxa"/>
              <w:bottom w:w="90" w:type="dxa"/>
              <w:right w:w="100" w:type="dxa"/>
            </w:tcMar>
            <w:vAlign w:val="center"/>
          </w:tcPr>
          <w:p w14:paraId="2343839B">
            <w:pPr>
              <w:spacing w:after="0" w:line="240" w:lineRule="auto"/>
              <w:jc w:val="left"/>
            </w:pPr>
            <w:r>
              <w:rPr>
                <w:rFonts w:hint="eastAsia" w:ascii="Arial Unicode MS" w:hAnsi="Arial Unicode MS" w:eastAsia="Songti SC" w:cs="Arial Unicode MS"/>
                <w:b w:val="0"/>
                <w:i w:val="0"/>
                <w:color w:val="1F2933"/>
                <w:sz w:val="16"/>
              </w:rPr>
              <w:t>access_events</w:t>
            </w:r>
          </w:p>
        </w:tc>
        <w:tc>
          <w:tcPr>
            <w:tcW w:w="4608" w:type="dxa"/>
            <w:tcMar>
              <w:top w:w="90" w:type="dxa"/>
              <w:left w:w="100" w:type="dxa"/>
              <w:bottom w:w="90" w:type="dxa"/>
              <w:right w:w="100" w:type="dxa"/>
            </w:tcMar>
            <w:vAlign w:val="center"/>
          </w:tcPr>
          <w:p w14:paraId="594622C3">
            <w:pPr>
              <w:spacing w:after="0" w:line="240" w:lineRule="auto"/>
              <w:jc w:val="left"/>
            </w:pPr>
            <w:r>
              <w:rPr>
                <w:rFonts w:hint="eastAsia" w:ascii="Arial Unicode MS" w:hAnsi="Arial Unicode MS" w:eastAsia="Songti SC" w:cs="Arial Unicode MS"/>
                <w:b w:val="0"/>
                <w:i w:val="0"/>
                <w:color w:val="1F2933"/>
                <w:sz w:val="16"/>
              </w:rPr>
              <w:t>接收事件幂等投影并关联资产、组织和员工</w:t>
            </w:r>
          </w:p>
        </w:tc>
      </w:tr>
      <w:tr w14:paraId="3F215CDA">
        <w:tc>
          <w:tcPr>
            <w:tcW w:w="1512" w:type="dxa"/>
            <w:tcMar>
              <w:top w:w="90" w:type="dxa"/>
              <w:left w:w="100" w:type="dxa"/>
              <w:bottom w:w="90" w:type="dxa"/>
              <w:right w:w="100" w:type="dxa"/>
            </w:tcMar>
            <w:vAlign w:val="center"/>
          </w:tcPr>
          <w:p w14:paraId="53D6A57D">
            <w:pPr>
              <w:spacing w:after="0" w:line="240" w:lineRule="auto"/>
              <w:jc w:val="left"/>
            </w:pPr>
            <w:r>
              <w:rPr>
                <w:rFonts w:hint="eastAsia" w:ascii="Arial Unicode MS" w:hAnsi="Arial Unicode MS" w:eastAsia="Songti SC" w:cs="Arial Unicode MS"/>
                <w:b w:val="0"/>
                <w:i w:val="0"/>
                <w:color w:val="1F2933"/>
                <w:sz w:val="16"/>
              </w:rPr>
              <w:t>操作审计</w:t>
            </w:r>
          </w:p>
        </w:tc>
        <w:tc>
          <w:tcPr>
            <w:tcW w:w="3240" w:type="dxa"/>
            <w:tcMar>
              <w:top w:w="90" w:type="dxa"/>
              <w:left w:w="100" w:type="dxa"/>
              <w:bottom w:w="90" w:type="dxa"/>
              <w:right w:w="100" w:type="dxa"/>
            </w:tcMar>
            <w:vAlign w:val="center"/>
          </w:tcPr>
          <w:p w14:paraId="17B2EC56">
            <w:pPr>
              <w:spacing w:after="0" w:line="240" w:lineRule="auto"/>
              <w:jc w:val="left"/>
            </w:pPr>
            <w:r>
              <w:rPr>
                <w:rFonts w:hint="eastAsia" w:ascii="Arial Unicode MS" w:hAnsi="Arial Unicode MS" w:eastAsia="Songti SC" w:cs="Arial Unicode MS"/>
                <w:b w:val="0"/>
                <w:i w:val="0"/>
                <w:color w:val="1F2933"/>
                <w:sz w:val="16"/>
              </w:rPr>
              <w:t>operation_logs</w:t>
            </w:r>
          </w:p>
        </w:tc>
        <w:tc>
          <w:tcPr>
            <w:tcW w:w="4608" w:type="dxa"/>
            <w:tcMar>
              <w:top w:w="90" w:type="dxa"/>
              <w:left w:w="100" w:type="dxa"/>
              <w:bottom w:w="90" w:type="dxa"/>
              <w:right w:w="100" w:type="dxa"/>
            </w:tcMar>
            <w:vAlign w:val="center"/>
          </w:tcPr>
          <w:p w14:paraId="6CDF8633">
            <w:pPr>
              <w:spacing w:after="0" w:line="240" w:lineRule="auto"/>
              <w:jc w:val="left"/>
            </w:pPr>
            <w:r>
              <w:rPr>
                <w:rFonts w:hint="eastAsia" w:ascii="Arial Unicode MS" w:hAnsi="Arial Unicode MS" w:eastAsia="Songti SC" w:cs="Arial Unicode MS"/>
                <w:b w:val="0"/>
                <w:i w:val="0"/>
                <w:color w:val="1F2933"/>
                <w:sz w:val="16"/>
              </w:rPr>
              <w:t>记录员工和系统操作，不保存敏感凭证</w:t>
            </w:r>
          </w:p>
        </w:tc>
      </w:tr>
      <w:tr w14:paraId="20D90491">
        <w:tc>
          <w:tcPr>
            <w:tcW w:w="1512" w:type="dxa"/>
            <w:tcMar>
              <w:top w:w="90" w:type="dxa"/>
              <w:left w:w="100" w:type="dxa"/>
              <w:bottom w:w="90" w:type="dxa"/>
              <w:right w:w="100" w:type="dxa"/>
            </w:tcMar>
            <w:vAlign w:val="center"/>
          </w:tcPr>
          <w:p w14:paraId="5A08D3D7">
            <w:pPr>
              <w:spacing w:after="0" w:line="240" w:lineRule="auto"/>
              <w:jc w:val="left"/>
            </w:pPr>
            <w:r>
              <w:rPr>
                <w:rFonts w:hint="eastAsia" w:ascii="Arial Unicode MS" w:hAnsi="Arial Unicode MS" w:eastAsia="Songti SC" w:cs="Arial Unicode MS"/>
                <w:b w:val="0"/>
                <w:i w:val="0"/>
                <w:color w:val="1F2933"/>
                <w:sz w:val="16"/>
              </w:rPr>
              <w:t>外部系统</w:t>
            </w:r>
          </w:p>
        </w:tc>
        <w:tc>
          <w:tcPr>
            <w:tcW w:w="3240" w:type="dxa"/>
            <w:tcMar>
              <w:top w:w="90" w:type="dxa"/>
              <w:left w:w="100" w:type="dxa"/>
              <w:bottom w:w="90" w:type="dxa"/>
              <w:right w:w="100" w:type="dxa"/>
            </w:tcMar>
            <w:vAlign w:val="center"/>
          </w:tcPr>
          <w:p w14:paraId="0C11E08F">
            <w:pPr>
              <w:spacing w:after="0" w:line="240" w:lineRule="auto"/>
              <w:jc w:val="left"/>
            </w:pPr>
            <w:r>
              <w:rPr>
                <w:rFonts w:hint="eastAsia" w:ascii="Arial Unicode MS" w:hAnsi="Arial Unicode MS" w:eastAsia="Songti SC" w:cs="Arial Unicode MS"/>
                <w:b w:val="0"/>
                <w:i w:val="0"/>
                <w:color w:val="1F2933"/>
                <w:sz w:val="16"/>
              </w:rPr>
              <w:t>Casdoor / LinkForty</w:t>
            </w:r>
          </w:p>
        </w:tc>
        <w:tc>
          <w:tcPr>
            <w:tcW w:w="4608" w:type="dxa"/>
            <w:tcMar>
              <w:top w:w="90" w:type="dxa"/>
              <w:left w:w="100" w:type="dxa"/>
              <w:bottom w:w="90" w:type="dxa"/>
              <w:right w:w="100" w:type="dxa"/>
            </w:tcMar>
            <w:vAlign w:val="center"/>
          </w:tcPr>
          <w:p w14:paraId="04B3C11A">
            <w:pPr>
              <w:spacing w:after="0" w:line="240" w:lineRule="auto"/>
              <w:jc w:val="left"/>
            </w:pPr>
            <w:r>
              <w:rPr>
                <w:rFonts w:hint="eastAsia" w:ascii="Arial Unicode MS" w:hAnsi="Arial Unicode MS" w:eastAsia="Songti SC" w:cs="Arial Unicode MS"/>
                <w:b w:val="0"/>
                <w:i w:val="0"/>
                <w:color w:val="1F2933"/>
                <w:sz w:val="16"/>
              </w:rPr>
              <w:t>身份、角色、链接和访问底层能力，不属于银行业务表</w:t>
            </w:r>
          </w:p>
        </w:tc>
      </w:tr>
    </w:tbl>
    <w:p w14:paraId="22ACC9D0">
      <w:pPr>
        <w:spacing w:after="40"/>
      </w:pPr>
    </w:p>
    <w:p w14:paraId="0A855B2D">
      <w:pPr>
        <w:pStyle w:val="4"/>
        <w:keepNext/>
      </w:pPr>
      <w:r>
        <w:rPr>
          <w:rFonts w:hint="eastAsia" w:ascii="Arial Unicode MS" w:hAnsi="Arial Unicode MS" w:eastAsia="Songti SC" w:cs="Arial Unicode MS"/>
          <w:b/>
          <w:i w:val="0"/>
          <w:color w:val="1F4E78"/>
          <w:sz w:val="25"/>
        </w:rPr>
        <w:t>1.2 V1.3.2 下线对象</w:t>
      </w:r>
    </w:p>
    <w:p w14:paraId="5AFAB2B2">
      <w:pPr>
        <w:pStyle w:val="16"/>
        <w:spacing w:after="40"/>
      </w:pPr>
      <w:r>
        <w:rPr>
          <w:rFonts w:hint="eastAsia" w:ascii="Arial Unicode MS" w:hAnsi="Arial Unicode MS" w:eastAsia="Songti SC" w:cs="Arial Unicode MS"/>
          <w:b w:val="0"/>
          <w:i w:val="0"/>
          <w:color w:val="1F2933"/>
          <w:sz w:val="19"/>
        </w:rPr>
        <w:t>删除全部本地 iam_* 表；Casdoor 是身份、角色和功能权限的权威来源。</w:t>
      </w:r>
    </w:p>
    <w:p w14:paraId="74E3D202">
      <w:pPr>
        <w:pStyle w:val="16"/>
        <w:spacing w:after="40"/>
      </w:pPr>
      <w:r>
        <w:rPr>
          <w:rFonts w:hint="eastAsia" w:ascii="Arial Unicode MS" w:hAnsi="Arial Unicode MS" w:eastAsia="Songti SC" w:cs="Arial Unicode MS"/>
          <w:b w:val="0"/>
          <w:i w:val="0"/>
          <w:color w:val="1F2933"/>
          <w:sz w:val="19"/>
        </w:rPr>
        <w:t>删除 target_resources；载体内容不再依赖目标资源对象。</w:t>
      </w:r>
    </w:p>
    <w:p w14:paraId="0F867470">
      <w:pPr>
        <w:pStyle w:val="16"/>
        <w:spacing w:after="40"/>
      </w:pPr>
      <w:r>
        <w:rPr>
          <w:rFonts w:hint="eastAsia" w:ascii="Arial Unicode MS" w:hAnsi="Arial Unicode MS" w:eastAsia="Songti SC" w:cs="Arial Unicode MS"/>
          <w:b w:val="0"/>
          <w:i w:val="0"/>
          <w:color w:val="1F2933"/>
          <w:sz w:val="19"/>
        </w:rPr>
        <w:t>删除 routing_rules；旧 M5 目标资源管理、旧 M6 路由规则配置和发布流程不属于本版本。</w:t>
      </w:r>
    </w:p>
    <w:p w14:paraId="3AE508E7">
      <w:pPr>
        <w:pStyle w:val="16"/>
        <w:spacing w:after="40"/>
      </w:pPr>
      <w:r>
        <w:rPr>
          <w:rFonts w:hint="eastAsia" w:ascii="Arial Unicode MS" w:hAnsi="Arial Unicode MS" w:eastAsia="Songti SC" w:cs="Arial Unicode MS"/>
          <w:b w:val="0"/>
          <w:i w:val="0"/>
          <w:color w:val="1F2933"/>
          <w:sz w:val="19"/>
        </w:rPr>
        <w:t>LinkForty 仍保留链接、点击和 Webhook 能力，但不再承载银行后台路由规则发布职责。</w:t>
      </w:r>
    </w:p>
    <w:p w14:paraId="36C253D1">
      <w:pPr>
        <w:pStyle w:val="3"/>
        <w:keepNext/>
      </w:pPr>
      <w:r>
        <w:rPr>
          <w:rFonts w:hint="eastAsia" w:ascii="Arial Unicode MS" w:hAnsi="Arial Unicode MS" w:eastAsia="Songti SC" w:cs="Arial Unicode MS"/>
          <w:b/>
          <w:i w:val="0"/>
          <w:color w:val="1F4E78"/>
          <w:sz w:val="32"/>
        </w:rPr>
        <w:t>2. 公共物理设计规范</w:t>
      </w:r>
    </w:p>
    <w:p w14:paraId="2B725D51">
      <w:pPr>
        <w:pStyle w:val="4"/>
        <w:keepNext/>
      </w:pPr>
      <w:r>
        <w:rPr>
          <w:rFonts w:hint="eastAsia" w:ascii="Arial Unicode MS" w:hAnsi="Arial Unicode MS" w:eastAsia="Songti SC" w:cs="Arial Unicode MS"/>
          <w:b/>
          <w:i w:val="0"/>
          <w:color w:val="1F4E78"/>
          <w:sz w:val="25"/>
        </w:rPr>
        <w:t>2.1 标识、时间和 JSON 字段</w:t>
      </w:r>
    </w:p>
    <w:p w14:paraId="284CC346">
      <w:pPr>
        <w:pStyle w:val="16"/>
        <w:spacing w:after="40"/>
      </w:pPr>
      <w:r>
        <w:rPr>
          <w:rFonts w:hint="eastAsia" w:ascii="Arial Unicode MS" w:hAnsi="Arial Unicode MS" w:eastAsia="Songti SC" w:cs="Arial Unicode MS"/>
          <w:b w:val="0"/>
          <w:i w:val="0"/>
          <w:color w:val="1F2933"/>
          <w:sz w:val="19"/>
        </w:rPr>
        <w:t>本系统主键使用 BIGINT 雪花 ID，API 层按字符串传输；LinkForty 外部对象继续使用 UUID。</w:t>
      </w:r>
    </w:p>
    <w:p w14:paraId="4BEEDDA8">
      <w:pPr>
        <w:pStyle w:val="16"/>
        <w:spacing w:after="40"/>
      </w:pPr>
      <w:r>
        <w:rPr>
          <w:rFonts w:hint="eastAsia" w:ascii="Arial Unicode MS" w:hAnsi="Arial Unicode MS" w:eastAsia="Songti SC" w:cs="Arial Unicode MS"/>
          <w:b w:val="0"/>
          <w:i w:val="0"/>
          <w:color w:val="1F2933"/>
          <w:sz w:val="19"/>
        </w:rPr>
        <w:t>时间统一使用带时区的 TIMESTAMPTZ；LinkForty 原有表的时间类型按外部模型保留。</w:t>
      </w:r>
    </w:p>
    <w:p w14:paraId="458F51AC">
      <w:pPr>
        <w:pStyle w:val="16"/>
        <w:spacing w:after="40"/>
      </w:pPr>
      <w:r>
        <w:rPr>
          <w:rFonts w:hint="eastAsia" w:ascii="Arial Unicode MS" w:hAnsi="Arial Unicode MS" w:eastAsia="Songti SC" w:cs="Arial Unicode MS"/>
          <w:b w:val="0"/>
          <w:i w:val="0"/>
          <w:color w:val="1F2933"/>
          <w:sz w:val="19"/>
        </w:rPr>
        <w:t>JSONB 只承载低频、结构可能变化的扩展属性；核心查询字段必须显式建模。</w:t>
      </w:r>
    </w:p>
    <w:p w14:paraId="3557704F">
      <w:pPr>
        <w:pStyle w:val="16"/>
        <w:spacing w:after="40"/>
      </w:pPr>
      <w:r>
        <w:rPr>
          <w:rFonts w:hint="eastAsia" w:ascii="Arial Unicode MS" w:hAnsi="Arial Unicode MS" w:eastAsia="Songti SC" w:cs="Arial Unicode MS"/>
          <w:b w:val="0"/>
          <w:i w:val="0"/>
          <w:color w:val="1F2933"/>
          <w:sz w:val="19"/>
        </w:rPr>
        <w:t>银行业务表不依赖数据库级级联删除；关系完整性由 Service/Repository 事务校验。</w:t>
      </w:r>
    </w:p>
    <w:p w14:paraId="51D288AA">
      <w:pPr>
        <w:pStyle w:val="4"/>
        <w:keepNext/>
      </w:pPr>
      <w:r>
        <w:rPr>
          <w:rFonts w:hint="eastAsia" w:ascii="Arial Unicode MS" w:hAnsi="Arial Unicode MS" w:eastAsia="Songti SC" w:cs="Arial Unicode MS"/>
          <w:b/>
          <w:i w:val="0"/>
          <w:color w:val="1F4E78"/>
          <w:sz w:val="25"/>
        </w:rPr>
        <w:t>2.2 组织编码层级</w:t>
      </w:r>
    </w:p>
    <w:p w14:paraId="7D814187">
      <w:pPr>
        <w:pStyle w:val="16"/>
        <w:spacing w:after="40"/>
      </w:pPr>
      <w:r>
        <w:rPr>
          <w:rFonts w:hint="eastAsia" w:ascii="Arial Unicode MS" w:hAnsi="Arial Unicode MS" w:eastAsia="Songti SC" w:cs="Arial Unicode MS"/>
          <w:b w:val="0"/>
          <w:i w:val="0"/>
          <w:color w:val="1F2933"/>
          <w:sz w:val="19"/>
        </w:rPr>
        <w:t>根组织编码为 1，每级下级组织在父组织编码后追加三位数字，例如 1 → 1001 → 1001001。</w:t>
      </w:r>
    </w:p>
    <w:p w14:paraId="21091F84">
      <w:pPr>
        <w:pStyle w:val="16"/>
        <w:spacing w:after="40"/>
      </w:pPr>
      <w:r>
        <w:rPr>
          <w:rFonts w:hint="eastAsia" w:ascii="Arial Unicode MS" w:hAnsi="Arial Unicode MS" w:eastAsia="Songti SC" w:cs="Arial Unicode MS"/>
          <w:b w:val="0"/>
          <w:i w:val="0"/>
          <w:color w:val="1F2933"/>
          <w:sz w:val="19"/>
        </w:rPr>
        <w:t>组织编码满足 ^1([0-9]{3})*$，全局唯一；直接下级必须是父编码追加恰好三位数字。</w:t>
      </w:r>
    </w:p>
    <w:p w14:paraId="502D17DA">
      <w:pPr>
        <w:pStyle w:val="16"/>
        <w:spacing w:after="40"/>
      </w:pPr>
      <w:r>
        <w:rPr>
          <w:rFonts w:hint="eastAsia" w:ascii="Arial Unicode MS" w:hAnsi="Arial Unicode MS" w:eastAsia="Songti SC" w:cs="Arial Unicode MS"/>
          <w:b w:val="0"/>
          <w:i w:val="0"/>
          <w:color w:val="1F2933"/>
          <w:sz w:val="19"/>
        </w:rPr>
        <w:t>祖先和下级组织通过前缀查询，不保存 parent_org_id，不新增 org_level。</w:t>
      </w:r>
    </w:p>
    <w:p w14:paraId="026D443D">
      <w:pPr>
        <w:pStyle w:val="16"/>
        <w:spacing w:after="40"/>
      </w:pPr>
      <w:r>
        <w:rPr>
          <w:rFonts w:hint="eastAsia" w:ascii="Arial Unicode MS" w:hAnsi="Arial Unicode MS" w:eastAsia="Songti SC" w:cs="Arial Unicode MS"/>
          <w:b w:val="0"/>
          <w:i w:val="0"/>
          <w:color w:val="1F2933"/>
          <w:sz w:val="19"/>
        </w:rPr>
        <w:t>服务端负责校验编码格式、前缀关系和重复编码；数据库负责格式检查和唯一约束。</w:t>
      </w:r>
    </w:p>
    <w:p w14:paraId="4ACB3D11">
      <w:pPr>
        <w:pStyle w:val="4"/>
        <w:keepNext/>
      </w:pPr>
      <w:r>
        <w:rPr>
          <w:rFonts w:hint="eastAsia" w:ascii="Arial Unicode MS" w:hAnsi="Arial Unicode MS" w:eastAsia="Songti SC" w:cs="Arial Unicode MS"/>
          <w:b/>
          <w:i w:val="0"/>
          <w:color w:val="1F4E78"/>
          <w:sz w:val="25"/>
        </w:rPr>
        <w:t>2.3 数据责任范围</w:t>
      </w:r>
    </w:p>
    <w:p w14:paraId="3927D7CC">
      <w:pPr>
        <w:pStyle w:val="16"/>
        <w:spacing w:after="40"/>
      </w:pPr>
      <w:r>
        <w:rPr>
          <w:rFonts w:hint="eastAsia" w:ascii="Arial Unicode MS" w:hAnsi="Arial Unicode MS" w:eastAsia="Songti SC" w:cs="Arial Unicode MS"/>
          <w:b w:val="0"/>
          <w:i w:val="0"/>
          <w:color w:val="1F2933"/>
          <w:sz w:val="19"/>
        </w:rPr>
        <w:t>org_id 表示本条数据的数据责任组织；employee_id 表示当前直接责任员工。</w:t>
      </w:r>
    </w:p>
    <w:p w14:paraId="5293C168">
      <w:pPr>
        <w:pStyle w:val="16"/>
        <w:spacing w:after="40"/>
      </w:pPr>
      <w:r>
        <w:rPr>
          <w:rFonts w:hint="eastAsia" w:ascii="Arial Unicode MS" w:hAnsi="Arial Unicode MS" w:eastAsia="Songti SC" w:cs="Arial Unicode MS"/>
          <w:b w:val="0"/>
          <w:i w:val="0"/>
          <w:color w:val="1F2933"/>
          <w:sz w:val="19"/>
        </w:rPr>
        <w:t>员工表只保存直接所属 org_id；employees.id 本身就是员工 ID，不重复增加 employee_id。</w:t>
      </w:r>
    </w:p>
    <w:p w14:paraId="707CA184">
      <w:pPr>
        <w:pStyle w:val="16"/>
        <w:spacing w:after="40"/>
      </w:pPr>
      <w:r>
        <w:rPr>
          <w:rFonts w:hint="eastAsia" w:ascii="Arial Unicode MS" w:hAnsi="Arial Unicode MS" w:eastAsia="Songti SC" w:cs="Arial Unicode MS"/>
          <w:b w:val="0"/>
          <w:i w:val="0"/>
          <w:color w:val="1F2933"/>
          <w:sz w:val="19"/>
        </w:rPr>
        <w:t>库存资产、公共数据或系统生成事件可以将 employee_id 置空，但不能绕过 org_id 责任校验。</w:t>
      </w:r>
    </w:p>
    <w:p w14:paraId="2B235656">
      <w:pPr>
        <w:pStyle w:val="16"/>
        <w:spacing w:after="40"/>
      </w:pPr>
      <w:r>
        <w:rPr>
          <w:rFonts w:hint="eastAsia" w:ascii="Arial Unicode MS" w:hAnsi="Arial Unicode MS" w:eastAsia="Songti SC" w:cs="Arial Unicode MS"/>
          <w:b w:val="0"/>
          <w:i w:val="0"/>
          <w:color w:val="1F2933"/>
          <w:sz w:val="19"/>
        </w:rPr>
        <w:t>前端传入的员工 ID 或组织 ID 不能扩大后端查询、导出和导入权限。</w:t>
      </w:r>
    </w:p>
    <w:p w14:paraId="798A99B8">
      <w:pPr>
        <w:pStyle w:val="4"/>
        <w:keepNext/>
      </w:pPr>
      <w:r>
        <w:rPr>
          <w:rFonts w:hint="eastAsia" w:ascii="Arial Unicode MS" w:hAnsi="Arial Unicode MS" w:eastAsia="Songti SC" w:cs="Arial Unicode MS"/>
          <w:b/>
          <w:i w:val="0"/>
          <w:color w:val="1F4E78"/>
          <w:sz w:val="25"/>
        </w:rPr>
        <w:t>2.4 幂等、唯一性和审计</w:t>
      </w:r>
    </w:p>
    <w:p w14:paraId="49675CCE">
      <w:pPr>
        <w:pStyle w:val="16"/>
        <w:spacing w:after="40"/>
      </w:pPr>
      <w:r>
        <w:rPr>
          <w:rFonts w:hint="eastAsia" w:ascii="Arial Unicode MS" w:hAnsi="Arial Unicode MS" w:eastAsia="Songti SC" w:cs="Arial Unicode MS"/>
          <w:b w:val="0"/>
          <w:i w:val="0"/>
          <w:color w:val="1F2933"/>
          <w:sz w:val="19"/>
        </w:rPr>
        <w:t>asset_code、employee_code、org_code 和 event_id 全局唯一；非空 carrier_uid 唯一。</w:t>
      </w:r>
    </w:p>
    <w:p w14:paraId="4F513A72">
      <w:pPr>
        <w:pStyle w:val="16"/>
        <w:spacing w:after="40"/>
      </w:pPr>
      <w:r>
        <w:rPr>
          <w:rFonts w:hint="eastAsia" w:ascii="Arial Unicode MS" w:hAnsi="Arial Unicode MS" w:eastAsia="Songti SC" w:cs="Arial Unicode MS"/>
          <w:b w:val="0"/>
          <w:i w:val="0"/>
          <w:color w:val="1F2933"/>
          <w:sz w:val="19"/>
        </w:rPr>
        <w:t>click_id 仅作为 LinkForty 点击逻辑引用，允许重复，不设置唯一约束。</w:t>
      </w:r>
    </w:p>
    <w:p w14:paraId="37B3D418">
      <w:pPr>
        <w:pStyle w:val="16"/>
        <w:spacing w:after="40"/>
      </w:pPr>
      <w:r>
        <w:rPr>
          <w:rFonts w:hint="eastAsia" w:ascii="Arial Unicode MS" w:hAnsi="Arial Unicode MS" w:eastAsia="Songti SC" w:cs="Arial Unicode MS"/>
          <w:b w:val="0"/>
          <w:i w:val="0"/>
          <w:color w:val="1F2933"/>
          <w:sz w:val="19"/>
        </w:rPr>
        <w:t>同一资产的有效员工绑定时间区间不得重叠；绑定记录只追加，不覆盖历史。</w:t>
      </w:r>
    </w:p>
    <w:p w14:paraId="0033C3DE">
      <w:pPr>
        <w:pStyle w:val="16"/>
        <w:spacing w:after="40"/>
      </w:pPr>
      <w:r>
        <w:rPr>
          <w:rFonts w:hint="eastAsia" w:ascii="Arial Unicode MS" w:hAnsi="Arial Unicode MS" w:eastAsia="Songti SC" w:cs="Arial Unicode MS"/>
          <w:b w:val="0"/>
          <w:i w:val="0"/>
          <w:color w:val="1F2933"/>
          <w:sz w:val="19"/>
        </w:rPr>
        <w:t>operation_logs 只追加；写接口、Webhook、批处理、外部同步和导入均须有明确幂等策略。</w:t>
      </w:r>
    </w:p>
    <w:p w14:paraId="6F2BE260">
      <w:pPr>
        <w:pStyle w:val="3"/>
        <w:keepNext/>
      </w:pPr>
      <w:r>
        <w:rPr>
          <w:rFonts w:hint="eastAsia" w:ascii="Arial Unicode MS" w:hAnsi="Arial Unicode MS" w:eastAsia="Songti SC" w:cs="Arial Unicode MS"/>
          <w:b/>
          <w:i w:val="0"/>
          <w:color w:val="1F4E78"/>
          <w:sz w:val="32"/>
        </w:rPr>
        <w:t>3. 本系统表清单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3672"/>
        <w:gridCol w:w="1152"/>
        <w:gridCol w:w="3744"/>
      </w:tblGrid>
      <w:tr w14:paraId="4F1981D1">
        <w:trPr>
          <w:tblHeader/>
        </w:trPr>
        <w:tc>
          <w:tcPr>
            <w:tcW w:w="792" w:type="dxa"/>
            <w:shd w:val="clear" w:color="auto" w:fill="1F4E78"/>
            <w:tcMar>
              <w:top w:w="90" w:type="dxa"/>
              <w:left w:w="100" w:type="dxa"/>
              <w:bottom w:w="90" w:type="dxa"/>
              <w:right w:w="100" w:type="dxa"/>
            </w:tcMar>
            <w:vAlign w:val="center"/>
          </w:tcPr>
          <w:p w14:paraId="4BCE0783">
            <w:pPr>
              <w:spacing w:after="0" w:line="240" w:lineRule="auto"/>
              <w:jc w:val="center"/>
            </w:pPr>
            <w:r>
              <w:rPr>
                <w:rFonts w:hint="eastAsia" w:ascii="Arial Unicode MS" w:hAnsi="Arial Unicode MS" w:eastAsia="Songti SC" w:cs="Arial Unicode MS"/>
                <w:b/>
                <w:i w:val="0"/>
                <w:color w:val="FFFFFF"/>
                <w:sz w:val="16"/>
              </w:rPr>
              <w:t>序号</w:t>
            </w:r>
          </w:p>
        </w:tc>
        <w:tc>
          <w:tcPr>
            <w:tcW w:w="3672" w:type="dxa"/>
            <w:shd w:val="clear" w:color="auto" w:fill="1F4E78"/>
            <w:tcMar>
              <w:top w:w="90" w:type="dxa"/>
              <w:left w:w="100" w:type="dxa"/>
              <w:bottom w:w="90" w:type="dxa"/>
              <w:right w:w="100" w:type="dxa"/>
            </w:tcMar>
            <w:vAlign w:val="center"/>
          </w:tcPr>
          <w:p w14:paraId="108398DB">
            <w:pPr>
              <w:spacing w:after="0" w:line="240" w:lineRule="auto"/>
              <w:jc w:val="center"/>
            </w:pPr>
            <w:r>
              <w:rPr>
                <w:rFonts w:hint="eastAsia" w:ascii="Arial Unicode MS" w:hAnsi="Arial Unicode MS" w:eastAsia="Songti SC" w:cs="Arial Unicode MS"/>
                <w:b/>
                <w:i w:val="0"/>
                <w:color w:val="FFFFFF"/>
                <w:sz w:val="16"/>
              </w:rPr>
              <w:t>表名</w:t>
            </w:r>
          </w:p>
        </w:tc>
        <w:tc>
          <w:tcPr>
            <w:tcW w:w="1152" w:type="dxa"/>
            <w:shd w:val="clear" w:color="auto" w:fill="1F4E78"/>
            <w:tcMar>
              <w:top w:w="90" w:type="dxa"/>
              <w:left w:w="100" w:type="dxa"/>
              <w:bottom w:w="90" w:type="dxa"/>
              <w:right w:w="100" w:type="dxa"/>
            </w:tcMar>
            <w:vAlign w:val="center"/>
          </w:tcPr>
          <w:p w14:paraId="4AF3AD8C">
            <w:pPr>
              <w:spacing w:after="0" w:line="240" w:lineRule="auto"/>
              <w:jc w:val="center"/>
            </w:pPr>
            <w:r>
              <w:rPr>
                <w:rFonts w:hint="eastAsia" w:ascii="Arial Unicode MS" w:hAnsi="Arial Unicode MS" w:eastAsia="Songti SC" w:cs="Arial Unicode MS"/>
                <w:b/>
                <w:i w:val="0"/>
                <w:color w:val="FFFFFF"/>
                <w:sz w:val="16"/>
              </w:rPr>
              <w:t>归属模块</w:t>
            </w:r>
          </w:p>
        </w:tc>
        <w:tc>
          <w:tcPr>
            <w:tcW w:w="3744" w:type="dxa"/>
            <w:shd w:val="clear" w:color="auto" w:fill="1F4E78"/>
            <w:tcMar>
              <w:top w:w="90" w:type="dxa"/>
              <w:left w:w="100" w:type="dxa"/>
              <w:bottom w:w="90" w:type="dxa"/>
              <w:right w:w="100" w:type="dxa"/>
            </w:tcMar>
            <w:vAlign w:val="center"/>
          </w:tcPr>
          <w:p w14:paraId="75183403">
            <w:pPr>
              <w:spacing w:after="0" w:line="240" w:lineRule="auto"/>
              <w:jc w:val="center"/>
            </w:pPr>
            <w:r>
              <w:rPr>
                <w:rFonts w:hint="eastAsia" w:ascii="Arial Unicode MS" w:hAnsi="Arial Unicode MS" w:eastAsia="Songti SC" w:cs="Arial Unicode MS"/>
                <w:b/>
                <w:i w:val="0"/>
                <w:color w:val="FFFFFF"/>
                <w:sz w:val="16"/>
              </w:rPr>
              <w:t>用途</w:t>
            </w:r>
          </w:p>
        </w:tc>
      </w:tr>
      <w:tr w14:paraId="2FBAA8A6">
        <w:tc>
          <w:tcPr>
            <w:tcW w:w="792" w:type="dxa"/>
            <w:tcMar>
              <w:top w:w="90" w:type="dxa"/>
              <w:left w:w="100" w:type="dxa"/>
              <w:bottom w:w="90" w:type="dxa"/>
              <w:right w:w="100" w:type="dxa"/>
            </w:tcMar>
            <w:vAlign w:val="center"/>
          </w:tcPr>
          <w:p w14:paraId="185B8900">
            <w:pPr>
              <w:spacing w:after="0" w:line="240" w:lineRule="auto"/>
              <w:jc w:val="left"/>
            </w:pPr>
            <w:r>
              <w:rPr>
                <w:rFonts w:hint="eastAsia" w:ascii="Arial Unicode MS" w:hAnsi="Arial Unicode MS" w:eastAsia="Songti SC" w:cs="Arial Unicode MS"/>
                <w:b w:val="0"/>
                <w:i w:val="0"/>
                <w:color w:val="1F2933"/>
                <w:sz w:val="17"/>
              </w:rPr>
              <w:t>1</w:t>
            </w:r>
          </w:p>
        </w:tc>
        <w:tc>
          <w:tcPr>
            <w:tcW w:w="3672" w:type="dxa"/>
            <w:tcMar>
              <w:top w:w="90" w:type="dxa"/>
              <w:left w:w="100" w:type="dxa"/>
              <w:bottom w:w="90" w:type="dxa"/>
              <w:right w:w="100" w:type="dxa"/>
            </w:tcMar>
            <w:vAlign w:val="center"/>
          </w:tcPr>
          <w:p w14:paraId="5218DA3F">
            <w:pPr>
              <w:spacing w:after="0" w:line="240" w:lineRule="auto"/>
              <w:jc w:val="left"/>
            </w:pPr>
            <w:r>
              <w:rPr>
                <w:rFonts w:hint="eastAsia" w:ascii="Arial Unicode MS" w:hAnsi="Arial Unicode MS" w:eastAsia="Songti SC" w:cs="Arial Unicode MS"/>
                <w:b w:val="0"/>
                <w:i w:val="0"/>
                <w:color w:val="1F2933"/>
                <w:sz w:val="17"/>
              </w:rPr>
              <w:t>organization_units</w:t>
            </w:r>
          </w:p>
        </w:tc>
        <w:tc>
          <w:tcPr>
            <w:tcW w:w="1152" w:type="dxa"/>
            <w:tcMar>
              <w:top w:w="90" w:type="dxa"/>
              <w:left w:w="100" w:type="dxa"/>
              <w:bottom w:w="90" w:type="dxa"/>
              <w:right w:w="100" w:type="dxa"/>
            </w:tcMar>
            <w:vAlign w:val="center"/>
          </w:tcPr>
          <w:p w14:paraId="0E97E99A">
            <w:pPr>
              <w:spacing w:after="0" w:line="240" w:lineRule="auto"/>
              <w:jc w:val="left"/>
            </w:pPr>
            <w:r>
              <w:rPr>
                <w:rFonts w:hint="eastAsia" w:ascii="Arial Unicode MS" w:hAnsi="Arial Unicode MS" w:eastAsia="Songti SC" w:cs="Arial Unicode MS"/>
                <w:b w:val="0"/>
                <w:i w:val="0"/>
                <w:color w:val="1F2933"/>
                <w:sz w:val="17"/>
              </w:rPr>
              <w:t>M2</w:t>
            </w:r>
          </w:p>
        </w:tc>
        <w:tc>
          <w:tcPr>
            <w:tcW w:w="3744" w:type="dxa"/>
            <w:tcMar>
              <w:top w:w="90" w:type="dxa"/>
              <w:left w:w="100" w:type="dxa"/>
              <w:bottom w:w="90" w:type="dxa"/>
              <w:right w:w="100" w:type="dxa"/>
            </w:tcMar>
            <w:vAlign w:val="center"/>
          </w:tcPr>
          <w:p w14:paraId="3DEA0A13">
            <w:pPr>
              <w:spacing w:after="0" w:line="240" w:lineRule="auto"/>
              <w:jc w:val="left"/>
            </w:pPr>
            <w:r>
              <w:rPr>
                <w:rFonts w:hint="eastAsia" w:ascii="Arial Unicode MS" w:hAnsi="Arial Unicode MS" w:eastAsia="Songti SC" w:cs="Arial Unicode MS"/>
                <w:b w:val="0"/>
                <w:i w:val="0"/>
                <w:color w:val="1F2933"/>
                <w:sz w:val="17"/>
              </w:rPr>
              <w:t>使用组织编码前缀表示层级的组织表</w:t>
            </w:r>
          </w:p>
        </w:tc>
      </w:tr>
      <w:tr w14:paraId="1F7AA1FD">
        <w:tc>
          <w:tcPr>
            <w:tcW w:w="792" w:type="dxa"/>
            <w:tcMar>
              <w:top w:w="90" w:type="dxa"/>
              <w:left w:w="100" w:type="dxa"/>
              <w:bottom w:w="90" w:type="dxa"/>
              <w:right w:w="100" w:type="dxa"/>
            </w:tcMar>
            <w:vAlign w:val="center"/>
          </w:tcPr>
          <w:p w14:paraId="1359F3DE">
            <w:pPr>
              <w:spacing w:after="0" w:line="240" w:lineRule="auto"/>
              <w:jc w:val="left"/>
            </w:pPr>
            <w:r>
              <w:rPr>
                <w:rFonts w:hint="eastAsia" w:ascii="Arial Unicode MS" w:hAnsi="Arial Unicode MS" w:eastAsia="Songti SC" w:cs="Arial Unicode MS"/>
                <w:b w:val="0"/>
                <w:i w:val="0"/>
                <w:color w:val="1F2933"/>
                <w:sz w:val="17"/>
              </w:rPr>
              <w:t>2</w:t>
            </w:r>
          </w:p>
        </w:tc>
        <w:tc>
          <w:tcPr>
            <w:tcW w:w="3672" w:type="dxa"/>
            <w:tcMar>
              <w:top w:w="90" w:type="dxa"/>
              <w:left w:w="100" w:type="dxa"/>
              <w:bottom w:w="90" w:type="dxa"/>
              <w:right w:w="100" w:type="dxa"/>
            </w:tcMar>
            <w:vAlign w:val="center"/>
          </w:tcPr>
          <w:p w14:paraId="3AE35558">
            <w:pPr>
              <w:spacing w:after="0" w:line="240" w:lineRule="auto"/>
              <w:jc w:val="left"/>
            </w:pPr>
            <w:r>
              <w:rPr>
                <w:rFonts w:hint="eastAsia" w:ascii="Arial Unicode MS" w:hAnsi="Arial Unicode MS" w:eastAsia="Songti SC" w:cs="Arial Unicode MS"/>
                <w:b w:val="0"/>
                <w:i w:val="0"/>
                <w:color w:val="1F2933"/>
                <w:sz w:val="17"/>
              </w:rPr>
              <w:t>employees</w:t>
            </w:r>
          </w:p>
        </w:tc>
        <w:tc>
          <w:tcPr>
            <w:tcW w:w="1152" w:type="dxa"/>
            <w:tcMar>
              <w:top w:w="90" w:type="dxa"/>
              <w:left w:w="100" w:type="dxa"/>
              <w:bottom w:w="90" w:type="dxa"/>
              <w:right w:w="100" w:type="dxa"/>
            </w:tcMar>
            <w:vAlign w:val="center"/>
          </w:tcPr>
          <w:p w14:paraId="5F85D30D">
            <w:pPr>
              <w:spacing w:after="0" w:line="240" w:lineRule="auto"/>
              <w:jc w:val="left"/>
            </w:pPr>
            <w:r>
              <w:rPr>
                <w:rFonts w:hint="eastAsia" w:ascii="Arial Unicode MS" w:hAnsi="Arial Unicode MS" w:eastAsia="Songti SC" w:cs="Arial Unicode MS"/>
                <w:b w:val="0"/>
                <w:i w:val="0"/>
                <w:color w:val="1F2933"/>
                <w:sz w:val="17"/>
              </w:rPr>
              <w:t>M2</w:t>
            </w:r>
          </w:p>
        </w:tc>
        <w:tc>
          <w:tcPr>
            <w:tcW w:w="3744" w:type="dxa"/>
            <w:tcMar>
              <w:top w:w="90" w:type="dxa"/>
              <w:left w:w="100" w:type="dxa"/>
              <w:bottom w:w="90" w:type="dxa"/>
              <w:right w:w="100" w:type="dxa"/>
            </w:tcMar>
            <w:vAlign w:val="center"/>
          </w:tcPr>
          <w:p w14:paraId="1E697896">
            <w:pPr>
              <w:spacing w:after="0" w:line="240" w:lineRule="auto"/>
              <w:jc w:val="left"/>
            </w:pPr>
            <w:r>
              <w:rPr>
                <w:rFonts w:hint="eastAsia" w:ascii="Arial Unicode MS" w:hAnsi="Arial Unicode MS" w:eastAsia="Songti SC" w:cs="Arial Unicode MS"/>
                <w:b w:val="0"/>
                <w:i w:val="0"/>
                <w:color w:val="1F2933"/>
                <w:sz w:val="17"/>
              </w:rPr>
              <w:t>员工主数据和组织归属</w:t>
            </w:r>
          </w:p>
        </w:tc>
      </w:tr>
      <w:tr w14:paraId="367B8C8D">
        <w:tc>
          <w:tcPr>
            <w:tcW w:w="792" w:type="dxa"/>
            <w:tcMar>
              <w:top w:w="90" w:type="dxa"/>
              <w:left w:w="100" w:type="dxa"/>
              <w:bottom w:w="90" w:type="dxa"/>
              <w:right w:w="100" w:type="dxa"/>
            </w:tcMar>
            <w:vAlign w:val="center"/>
          </w:tcPr>
          <w:p w14:paraId="4004B14A">
            <w:pPr>
              <w:spacing w:after="0" w:line="240" w:lineRule="auto"/>
              <w:jc w:val="left"/>
            </w:pPr>
            <w:r>
              <w:rPr>
                <w:rFonts w:hint="eastAsia" w:ascii="Arial Unicode MS" w:hAnsi="Arial Unicode MS" w:eastAsia="Songti SC" w:cs="Arial Unicode MS"/>
                <w:b w:val="0"/>
                <w:i w:val="0"/>
                <w:color w:val="1F2933"/>
                <w:sz w:val="17"/>
              </w:rPr>
              <w:t>3</w:t>
            </w:r>
          </w:p>
        </w:tc>
        <w:tc>
          <w:tcPr>
            <w:tcW w:w="3672" w:type="dxa"/>
            <w:tcMar>
              <w:top w:w="90" w:type="dxa"/>
              <w:left w:w="100" w:type="dxa"/>
              <w:bottom w:w="90" w:type="dxa"/>
              <w:right w:w="100" w:type="dxa"/>
            </w:tcMar>
            <w:vAlign w:val="center"/>
          </w:tcPr>
          <w:p w14:paraId="06410CDF">
            <w:pPr>
              <w:spacing w:after="0" w:line="240" w:lineRule="auto"/>
              <w:jc w:val="left"/>
            </w:pPr>
            <w:r>
              <w:rPr>
                <w:rFonts w:hint="eastAsia" w:ascii="Arial Unicode MS" w:hAnsi="Arial Unicode MS" w:eastAsia="Songti SC" w:cs="Arial Unicode MS"/>
                <w:b w:val="0"/>
                <w:i w:val="0"/>
                <w:color w:val="1F2933"/>
                <w:sz w:val="17"/>
              </w:rPr>
              <w:t>touchpoint_assets</w:t>
            </w:r>
          </w:p>
        </w:tc>
        <w:tc>
          <w:tcPr>
            <w:tcW w:w="1152" w:type="dxa"/>
            <w:tcMar>
              <w:top w:w="90" w:type="dxa"/>
              <w:left w:w="100" w:type="dxa"/>
              <w:bottom w:w="90" w:type="dxa"/>
              <w:right w:w="100" w:type="dxa"/>
            </w:tcMar>
            <w:vAlign w:val="center"/>
          </w:tcPr>
          <w:p w14:paraId="6DC18169">
            <w:pPr>
              <w:spacing w:after="0" w:line="240" w:lineRule="auto"/>
              <w:jc w:val="left"/>
            </w:pPr>
            <w:r>
              <w:rPr>
                <w:rFonts w:hint="eastAsia" w:ascii="Arial Unicode MS" w:hAnsi="Arial Unicode MS" w:eastAsia="Songti SC" w:cs="Arial Unicode MS"/>
                <w:b w:val="0"/>
                <w:i w:val="0"/>
                <w:color w:val="1F2933"/>
                <w:sz w:val="17"/>
              </w:rPr>
              <w:t>M3</w:t>
            </w:r>
          </w:p>
        </w:tc>
        <w:tc>
          <w:tcPr>
            <w:tcW w:w="3744" w:type="dxa"/>
            <w:tcMar>
              <w:top w:w="90" w:type="dxa"/>
              <w:left w:w="100" w:type="dxa"/>
              <w:bottom w:w="90" w:type="dxa"/>
              <w:right w:w="100" w:type="dxa"/>
            </w:tcMar>
            <w:vAlign w:val="center"/>
          </w:tcPr>
          <w:p w14:paraId="0ABDA7AD">
            <w:pPr>
              <w:spacing w:after="0" w:line="240" w:lineRule="auto"/>
              <w:jc w:val="left"/>
            </w:pPr>
            <w:r>
              <w:rPr>
                <w:rFonts w:hint="eastAsia" w:ascii="Arial Unicode MS" w:hAnsi="Arial Unicode MS" w:eastAsia="Songti SC" w:cs="Arial Unicode MS"/>
                <w:b w:val="0"/>
                <w:i w:val="0"/>
                <w:color w:val="1F2933"/>
                <w:sz w:val="17"/>
              </w:rPr>
              <w:t>NFC 触点载体</w:t>
            </w:r>
          </w:p>
        </w:tc>
      </w:tr>
      <w:tr w14:paraId="7EC5D0FE">
        <w:tc>
          <w:tcPr>
            <w:tcW w:w="792" w:type="dxa"/>
            <w:tcMar>
              <w:top w:w="90" w:type="dxa"/>
              <w:left w:w="100" w:type="dxa"/>
              <w:bottom w:w="90" w:type="dxa"/>
              <w:right w:w="100" w:type="dxa"/>
            </w:tcMar>
            <w:vAlign w:val="center"/>
          </w:tcPr>
          <w:p w14:paraId="421DA1F5">
            <w:pPr>
              <w:spacing w:after="0" w:line="240" w:lineRule="auto"/>
              <w:jc w:val="left"/>
            </w:pPr>
            <w:r>
              <w:rPr>
                <w:rFonts w:hint="eastAsia" w:ascii="Arial Unicode MS" w:hAnsi="Arial Unicode MS" w:eastAsia="Songti SC" w:cs="Arial Unicode MS"/>
                <w:b w:val="0"/>
                <w:i w:val="0"/>
                <w:color w:val="1F2933"/>
                <w:sz w:val="17"/>
              </w:rPr>
              <w:t>4</w:t>
            </w:r>
          </w:p>
        </w:tc>
        <w:tc>
          <w:tcPr>
            <w:tcW w:w="3672" w:type="dxa"/>
            <w:tcMar>
              <w:top w:w="90" w:type="dxa"/>
              <w:left w:w="100" w:type="dxa"/>
              <w:bottom w:w="90" w:type="dxa"/>
              <w:right w:w="100" w:type="dxa"/>
            </w:tcMar>
            <w:vAlign w:val="center"/>
          </w:tcPr>
          <w:p w14:paraId="4724FBA9">
            <w:pPr>
              <w:spacing w:after="0" w:line="240" w:lineRule="auto"/>
              <w:jc w:val="left"/>
            </w:pPr>
            <w:r>
              <w:rPr>
                <w:rFonts w:hint="eastAsia" w:ascii="Arial Unicode MS" w:hAnsi="Arial Unicode MS" w:eastAsia="Songti SC" w:cs="Arial Unicode MS"/>
                <w:b w:val="0"/>
                <w:i w:val="0"/>
                <w:color w:val="1F2933"/>
                <w:sz w:val="17"/>
              </w:rPr>
              <w:t>touchpoint_payloads</w:t>
            </w:r>
          </w:p>
        </w:tc>
        <w:tc>
          <w:tcPr>
            <w:tcW w:w="1152" w:type="dxa"/>
            <w:tcMar>
              <w:top w:w="90" w:type="dxa"/>
              <w:left w:w="100" w:type="dxa"/>
              <w:bottom w:w="90" w:type="dxa"/>
              <w:right w:w="100" w:type="dxa"/>
            </w:tcMar>
            <w:vAlign w:val="center"/>
          </w:tcPr>
          <w:p w14:paraId="4305E2DA">
            <w:pPr>
              <w:spacing w:after="0" w:line="240" w:lineRule="auto"/>
              <w:jc w:val="left"/>
            </w:pPr>
            <w:r>
              <w:rPr>
                <w:rFonts w:hint="eastAsia" w:ascii="Arial Unicode MS" w:hAnsi="Arial Unicode MS" w:eastAsia="Songti SC" w:cs="Arial Unicode MS"/>
                <w:b w:val="0"/>
                <w:i w:val="0"/>
                <w:color w:val="1F2933"/>
                <w:sz w:val="17"/>
              </w:rPr>
              <w:t>M3</w:t>
            </w:r>
          </w:p>
        </w:tc>
        <w:tc>
          <w:tcPr>
            <w:tcW w:w="3744" w:type="dxa"/>
            <w:tcMar>
              <w:top w:w="90" w:type="dxa"/>
              <w:left w:w="100" w:type="dxa"/>
              <w:bottom w:w="90" w:type="dxa"/>
              <w:right w:w="100" w:type="dxa"/>
            </w:tcMar>
            <w:vAlign w:val="center"/>
          </w:tcPr>
          <w:p w14:paraId="1AAAE76D">
            <w:pPr>
              <w:spacing w:after="0" w:line="240" w:lineRule="auto"/>
              <w:jc w:val="left"/>
            </w:pPr>
            <w:r>
              <w:rPr>
                <w:rFonts w:hint="eastAsia" w:ascii="Arial Unicode MS" w:hAnsi="Arial Unicode MS" w:eastAsia="Songti SC" w:cs="Arial Unicode MS"/>
                <w:b w:val="0"/>
                <w:i w:val="0"/>
                <w:color w:val="1F2933"/>
                <w:sz w:val="17"/>
              </w:rPr>
              <w:t>载体实际写入内容</w:t>
            </w:r>
          </w:p>
        </w:tc>
      </w:tr>
      <w:tr w14:paraId="3A187EA9">
        <w:tc>
          <w:tcPr>
            <w:tcW w:w="792" w:type="dxa"/>
            <w:tcMar>
              <w:top w:w="90" w:type="dxa"/>
              <w:left w:w="100" w:type="dxa"/>
              <w:bottom w:w="90" w:type="dxa"/>
              <w:right w:w="100" w:type="dxa"/>
            </w:tcMar>
            <w:vAlign w:val="center"/>
          </w:tcPr>
          <w:p w14:paraId="15DFD140">
            <w:pPr>
              <w:spacing w:after="0" w:line="240" w:lineRule="auto"/>
              <w:jc w:val="left"/>
            </w:pPr>
            <w:r>
              <w:rPr>
                <w:rFonts w:hint="eastAsia" w:ascii="Arial Unicode MS" w:hAnsi="Arial Unicode MS" w:eastAsia="Songti SC" w:cs="Arial Unicode MS"/>
                <w:b w:val="0"/>
                <w:i w:val="0"/>
                <w:color w:val="1F2933"/>
                <w:sz w:val="17"/>
              </w:rPr>
              <w:t>5</w:t>
            </w:r>
          </w:p>
        </w:tc>
        <w:tc>
          <w:tcPr>
            <w:tcW w:w="3672" w:type="dxa"/>
            <w:tcMar>
              <w:top w:w="90" w:type="dxa"/>
              <w:left w:w="100" w:type="dxa"/>
              <w:bottom w:w="90" w:type="dxa"/>
              <w:right w:w="100" w:type="dxa"/>
            </w:tcMar>
            <w:vAlign w:val="center"/>
          </w:tcPr>
          <w:p w14:paraId="5AADF60F">
            <w:pPr>
              <w:spacing w:after="0" w:line="240" w:lineRule="auto"/>
              <w:jc w:val="left"/>
            </w:pPr>
            <w:r>
              <w:rPr>
                <w:rFonts w:hint="eastAsia" w:ascii="Arial Unicode MS" w:hAnsi="Arial Unicode MS" w:eastAsia="Songti SC" w:cs="Arial Unicode MS"/>
                <w:b w:val="0"/>
                <w:i w:val="0"/>
                <w:color w:val="1F2933"/>
                <w:sz w:val="17"/>
              </w:rPr>
              <w:t>touchpoint_employee_assignments</w:t>
            </w:r>
          </w:p>
        </w:tc>
        <w:tc>
          <w:tcPr>
            <w:tcW w:w="1152" w:type="dxa"/>
            <w:tcMar>
              <w:top w:w="90" w:type="dxa"/>
              <w:left w:w="100" w:type="dxa"/>
              <w:bottom w:w="90" w:type="dxa"/>
              <w:right w:w="100" w:type="dxa"/>
            </w:tcMar>
            <w:vAlign w:val="center"/>
          </w:tcPr>
          <w:p w14:paraId="57583FE4">
            <w:pPr>
              <w:spacing w:after="0" w:line="240" w:lineRule="auto"/>
              <w:jc w:val="left"/>
            </w:pPr>
            <w:r>
              <w:rPr>
                <w:rFonts w:hint="eastAsia" w:ascii="Arial Unicode MS" w:hAnsi="Arial Unicode MS" w:eastAsia="Songti SC" w:cs="Arial Unicode MS"/>
                <w:b w:val="0"/>
                <w:i w:val="0"/>
                <w:color w:val="1F2933"/>
                <w:sz w:val="17"/>
              </w:rPr>
              <w:t>M4</w:t>
            </w:r>
          </w:p>
        </w:tc>
        <w:tc>
          <w:tcPr>
            <w:tcW w:w="3744" w:type="dxa"/>
            <w:tcMar>
              <w:top w:w="90" w:type="dxa"/>
              <w:left w:w="100" w:type="dxa"/>
              <w:bottom w:w="90" w:type="dxa"/>
              <w:right w:w="100" w:type="dxa"/>
            </w:tcMar>
            <w:vAlign w:val="center"/>
          </w:tcPr>
          <w:p w14:paraId="69F695B8">
            <w:pPr>
              <w:spacing w:after="0" w:line="240" w:lineRule="auto"/>
              <w:jc w:val="left"/>
            </w:pPr>
            <w:r>
              <w:rPr>
                <w:rFonts w:hint="eastAsia" w:ascii="Arial Unicode MS" w:hAnsi="Arial Unicode MS" w:eastAsia="Songti SC" w:cs="Arial Unicode MS"/>
                <w:b w:val="0"/>
                <w:i w:val="0"/>
                <w:color w:val="1F2933"/>
                <w:sz w:val="17"/>
              </w:rPr>
              <w:t>载体与员工的当前及历史绑定</w:t>
            </w:r>
          </w:p>
        </w:tc>
      </w:tr>
      <w:tr w14:paraId="0016AC3A">
        <w:tc>
          <w:tcPr>
            <w:tcW w:w="792" w:type="dxa"/>
            <w:tcMar>
              <w:top w:w="90" w:type="dxa"/>
              <w:left w:w="100" w:type="dxa"/>
              <w:bottom w:w="90" w:type="dxa"/>
              <w:right w:w="100" w:type="dxa"/>
            </w:tcMar>
            <w:vAlign w:val="center"/>
          </w:tcPr>
          <w:p w14:paraId="68414C90">
            <w:pPr>
              <w:spacing w:after="0" w:line="240" w:lineRule="auto"/>
              <w:jc w:val="left"/>
            </w:pPr>
            <w:r>
              <w:rPr>
                <w:rFonts w:hint="eastAsia" w:ascii="Arial Unicode MS" w:hAnsi="Arial Unicode MS" w:eastAsia="Songti SC" w:cs="Arial Unicode MS"/>
                <w:b w:val="0"/>
                <w:i w:val="0"/>
                <w:color w:val="1F2933"/>
                <w:sz w:val="17"/>
              </w:rPr>
              <w:t>6</w:t>
            </w:r>
          </w:p>
        </w:tc>
        <w:tc>
          <w:tcPr>
            <w:tcW w:w="3672" w:type="dxa"/>
            <w:tcMar>
              <w:top w:w="90" w:type="dxa"/>
              <w:left w:w="100" w:type="dxa"/>
              <w:bottom w:w="90" w:type="dxa"/>
              <w:right w:w="100" w:type="dxa"/>
            </w:tcMar>
            <w:vAlign w:val="center"/>
          </w:tcPr>
          <w:p w14:paraId="5CCB89CB">
            <w:pPr>
              <w:spacing w:after="0" w:line="240" w:lineRule="auto"/>
              <w:jc w:val="left"/>
            </w:pPr>
            <w:r>
              <w:rPr>
                <w:rFonts w:hint="eastAsia" w:ascii="Arial Unicode MS" w:hAnsi="Arial Unicode MS" w:eastAsia="Songti SC" w:cs="Arial Unicode MS"/>
                <w:b w:val="0"/>
                <w:i w:val="0"/>
                <w:color w:val="1F2933"/>
                <w:sz w:val="17"/>
              </w:rPr>
              <w:t>access_events</w:t>
            </w:r>
          </w:p>
        </w:tc>
        <w:tc>
          <w:tcPr>
            <w:tcW w:w="1152" w:type="dxa"/>
            <w:tcMar>
              <w:top w:w="90" w:type="dxa"/>
              <w:left w:w="100" w:type="dxa"/>
              <w:bottom w:w="90" w:type="dxa"/>
              <w:right w:w="100" w:type="dxa"/>
            </w:tcMar>
            <w:vAlign w:val="center"/>
          </w:tcPr>
          <w:p w14:paraId="151E59D0">
            <w:pPr>
              <w:spacing w:after="0" w:line="240" w:lineRule="auto"/>
              <w:jc w:val="left"/>
            </w:pPr>
            <w:r>
              <w:rPr>
                <w:rFonts w:hint="eastAsia" w:ascii="Arial Unicode MS" w:hAnsi="Arial Unicode MS" w:eastAsia="Songti SC" w:cs="Arial Unicode MS"/>
                <w:b w:val="0"/>
                <w:i w:val="0"/>
                <w:color w:val="1F2933"/>
                <w:sz w:val="17"/>
              </w:rPr>
              <w:t>M5</w:t>
            </w:r>
          </w:p>
        </w:tc>
        <w:tc>
          <w:tcPr>
            <w:tcW w:w="3744" w:type="dxa"/>
            <w:tcMar>
              <w:top w:w="90" w:type="dxa"/>
              <w:left w:w="100" w:type="dxa"/>
              <w:bottom w:w="90" w:type="dxa"/>
              <w:right w:w="100" w:type="dxa"/>
            </w:tcMar>
            <w:vAlign w:val="center"/>
          </w:tcPr>
          <w:p w14:paraId="4CDAB576">
            <w:pPr>
              <w:spacing w:after="0" w:line="240" w:lineRule="auto"/>
              <w:jc w:val="left"/>
            </w:pPr>
            <w:r>
              <w:rPr>
                <w:rFonts w:hint="eastAsia" w:ascii="Arial Unicode MS" w:hAnsi="Arial Unicode MS" w:eastAsia="Songti SC" w:cs="Arial Unicode MS"/>
                <w:b w:val="0"/>
                <w:i w:val="0"/>
                <w:color w:val="1F2933"/>
                <w:sz w:val="17"/>
              </w:rPr>
              <w:t>Webhook 访问事件投影和关联结果</w:t>
            </w:r>
          </w:p>
        </w:tc>
      </w:tr>
      <w:tr w14:paraId="21D8450A">
        <w:tc>
          <w:tcPr>
            <w:tcW w:w="792" w:type="dxa"/>
            <w:tcMar>
              <w:top w:w="90" w:type="dxa"/>
              <w:left w:w="100" w:type="dxa"/>
              <w:bottom w:w="90" w:type="dxa"/>
              <w:right w:w="100" w:type="dxa"/>
            </w:tcMar>
            <w:vAlign w:val="center"/>
          </w:tcPr>
          <w:p w14:paraId="4DD8AF5E">
            <w:pPr>
              <w:spacing w:after="0" w:line="240" w:lineRule="auto"/>
              <w:jc w:val="left"/>
            </w:pPr>
            <w:r>
              <w:rPr>
                <w:rFonts w:hint="eastAsia" w:ascii="Arial Unicode MS" w:hAnsi="Arial Unicode MS" w:eastAsia="Songti SC" w:cs="Arial Unicode MS"/>
                <w:b w:val="0"/>
                <w:i w:val="0"/>
                <w:color w:val="1F2933"/>
                <w:sz w:val="17"/>
              </w:rPr>
              <w:t>7</w:t>
            </w:r>
          </w:p>
        </w:tc>
        <w:tc>
          <w:tcPr>
            <w:tcW w:w="3672" w:type="dxa"/>
            <w:tcMar>
              <w:top w:w="90" w:type="dxa"/>
              <w:left w:w="100" w:type="dxa"/>
              <w:bottom w:w="90" w:type="dxa"/>
              <w:right w:w="100" w:type="dxa"/>
            </w:tcMar>
            <w:vAlign w:val="center"/>
          </w:tcPr>
          <w:p w14:paraId="576778F2">
            <w:pPr>
              <w:spacing w:after="0" w:line="240" w:lineRule="auto"/>
              <w:jc w:val="left"/>
            </w:pPr>
            <w:r>
              <w:rPr>
                <w:rFonts w:hint="eastAsia" w:ascii="Arial Unicode MS" w:hAnsi="Arial Unicode MS" w:eastAsia="Songti SC" w:cs="Arial Unicode MS"/>
                <w:b w:val="0"/>
                <w:i w:val="0"/>
                <w:color w:val="1F2933"/>
                <w:sz w:val="17"/>
              </w:rPr>
              <w:t>operation_logs</w:t>
            </w:r>
          </w:p>
        </w:tc>
        <w:tc>
          <w:tcPr>
            <w:tcW w:w="1152" w:type="dxa"/>
            <w:tcMar>
              <w:top w:w="90" w:type="dxa"/>
              <w:left w:w="100" w:type="dxa"/>
              <w:bottom w:w="90" w:type="dxa"/>
              <w:right w:w="100" w:type="dxa"/>
            </w:tcMar>
            <w:vAlign w:val="center"/>
          </w:tcPr>
          <w:p w14:paraId="28A66129">
            <w:pPr>
              <w:spacing w:after="0" w:line="240" w:lineRule="auto"/>
              <w:jc w:val="left"/>
            </w:pPr>
            <w:r>
              <w:rPr>
                <w:rFonts w:hint="eastAsia" w:ascii="Arial Unicode MS" w:hAnsi="Arial Unicode MS" w:eastAsia="Songti SC" w:cs="Arial Unicode MS"/>
                <w:b w:val="0"/>
                <w:i w:val="0"/>
                <w:color w:val="1F2933"/>
                <w:sz w:val="17"/>
              </w:rPr>
              <w:t>M1</w:t>
            </w:r>
          </w:p>
        </w:tc>
        <w:tc>
          <w:tcPr>
            <w:tcW w:w="3744" w:type="dxa"/>
            <w:tcMar>
              <w:top w:w="90" w:type="dxa"/>
              <w:left w:w="100" w:type="dxa"/>
              <w:bottom w:w="90" w:type="dxa"/>
              <w:right w:w="100" w:type="dxa"/>
            </w:tcMar>
            <w:vAlign w:val="center"/>
          </w:tcPr>
          <w:p w14:paraId="72705631">
            <w:pPr>
              <w:spacing w:after="0" w:line="240" w:lineRule="auto"/>
              <w:jc w:val="left"/>
            </w:pPr>
            <w:r>
              <w:rPr>
                <w:rFonts w:hint="eastAsia" w:ascii="Arial Unicode MS" w:hAnsi="Arial Unicode MS" w:eastAsia="Songti SC" w:cs="Arial Unicode MS"/>
                <w:b w:val="0"/>
                <w:i w:val="0"/>
                <w:color w:val="1F2933"/>
                <w:sz w:val="17"/>
              </w:rPr>
              <w:t>员工和系统操作审计</w:t>
            </w:r>
          </w:p>
        </w:tc>
      </w:tr>
    </w:tbl>
    <w:p w14:paraId="40AED1C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DCF5A7A">
        <w:tc>
          <w:tcPr>
            <w:tcW w:w="9360" w:type="dxa"/>
            <w:shd w:val="clear" w:color="auto" w:fill="F2F7FB"/>
            <w:tcMar>
              <w:top w:w="120" w:type="dxa"/>
              <w:left w:w="150" w:type="dxa"/>
              <w:bottom w:w="120" w:type="dxa"/>
              <w:right w:w="150" w:type="dxa"/>
            </w:tcMar>
          </w:tcPr>
          <w:p w14:paraId="2B95C901">
            <w:pPr>
              <w:spacing w:after="0"/>
            </w:pPr>
            <w:r>
              <w:rPr>
                <w:rFonts w:hint="eastAsia" w:ascii="Arial Unicode MS" w:hAnsi="Arial Unicode MS" w:eastAsia="Songti SC" w:cs="Arial Unicode MS"/>
                <w:b/>
                <w:i w:val="0"/>
                <w:color w:val="1F4E78"/>
                <w:sz w:val="18"/>
              </w:rPr>
              <w:t>删除范围：</w:t>
            </w:r>
            <w:r>
              <w:rPr>
                <w:rFonts w:hint="eastAsia" w:ascii="Arial Unicode MS" w:hAnsi="Arial Unicode MS" w:eastAsia="Songti SC" w:cs="Arial Unicode MS"/>
                <w:b w:val="0"/>
                <w:i w:val="0"/>
                <w:color w:val="1F2933"/>
                <w:sz w:val="18"/>
              </w:rPr>
              <w:t>V1.3.2 不创建 iam_*、target_resources 或 routing_rules 表；这些对象只在更新日志中作为 V1.2 下线内容保留。</w:t>
            </w:r>
          </w:p>
        </w:tc>
      </w:tr>
    </w:tbl>
    <w:p w14:paraId="59D7A7A5">
      <w:pPr>
        <w:spacing w:after="40"/>
      </w:pPr>
    </w:p>
    <w:p w14:paraId="35383222">
      <w:pPr>
        <w:pStyle w:val="3"/>
        <w:keepNext/>
      </w:pPr>
      <w:r>
        <w:rPr>
          <w:rFonts w:hint="eastAsia" w:ascii="Arial Unicode MS" w:hAnsi="Arial Unicode MS" w:eastAsia="Songti SC" w:cs="Arial Unicode MS"/>
          <w:b/>
          <w:i w:val="0"/>
          <w:color w:val="1F4E78"/>
          <w:sz w:val="32"/>
        </w:rPr>
        <w:t>4. 本系统 7 张表详细定义</w:t>
      </w:r>
    </w:p>
    <w:p w14:paraId="1F25BEA1">
      <w:pPr>
        <w:pStyle w:val="4"/>
        <w:keepNext/>
      </w:pPr>
      <w:r>
        <w:rPr>
          <w:rFonts w:hint="eastAsia" w:ascii="Arial Unicode MS" w:hAnsi="Arial Unicode MS" w:eastAsia="Songti SC" w:cs="Arial Unicode MS"/>
          <w:b/>
          <w:i w:val="0"/>
          <w:color w:val="1F4E78"/>
          <w:sz w:val="25"/>
        </w:rPr>
        <w:t>4.1 organization_units</w:t>
      </w:r>
    </w:p>
    <w:p w14:paraId="13674CDF">
      <w:pPr>
        <w:spacing w:after="100"/>
      </w:pPr>
      <w:r>
        <w:rPr>
          <w:rFonts w:hint="eastAsia" w:ascii="Arial Unicode MS" w:hAnsi="Arial Unicode MS" w:eastAsia="Songti SC" w:cs="Arial Unicode MS"/>
          <w:b w:val="0"/>
          <w:i w:val="0"/>
          <w:color w:val="1F2933"/>
          <w:sz w:val="19"/>
        </w:rPr>
        <w:t>组织表不使用 parent_org_id，组织层级由 org_code 前缀表达。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EA88E50">
        <w:trPr>
          <w:tblHeader/>
        </w:trPr>
        <w:tc>
          <w:tcPr>
            <w:tcW w:w="1512" w:type="dxa"/>
            <w:shd w:val="clear" w:color="auto" w:fill="1F4E78"/>
            <w:tcMar>
              <w:top w:w="90" w:type="dxa"/>
              <w:left w:w="100" w:type="dxa"/>
              <w:bottom w:w="90" w:type="dxa"/>
              <w:right w:w="100" w:type="dxa"/>
            </w:tcMar>
            <w:vAlign w:val="center"/>
          </w:tcPr>
          <w:p w14:paraId="32BECE0C">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D1526E0">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063BF0D">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9234BDA">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B9826A7">
            <w:pPr>
              <w:spacing w:after="0" w:line="240" w:lineRule="auto"/>
              <w:jc w:val="center"/>
            </w:pPr>
            <w:r>
              <w:rPr>
                <w:rFonts w:hint="eastAsia" w:ascii="Arial Unicode MS" w:hAnsi="Arial Unicode MS" w:eastAsia="Songti SC" w:cs="Arial Unicode MS"/>
                <w:b/>
                <w:i w:val="0"/>
                <w:color w:val="FFFFFF"/>
                <w:sz w:val="16"/>
              </w:rPr>
              <w:t>约束/说明</w:t>
            </w:r>
          </w:p>
        </w:tc>
      </w:tr>
      <w:tr w14:paraId="25DF5E4C">
        <w:tc>
          <w:tcPr>
            <w:tcW w:w="1512" w:type="dxa"/>
            <w:tcMar>
              <w:top w:w="90" w:type="dxa"/>
              <w:left w:w="100" w:type="dxa"/>
              <w:bottom w:w="90" w:type="dxa"/>
              <w:right w:w="100" w:type="dxa"/>
            </w:tcMar>
            <w:vAlign w:val="center"/>
          </w:tcPr>
          <w:p w14:paraId="2F2E966D">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582D1830">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71496971">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9DBA8FC">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6F30108B">
            <w:pPr>
              <w:spacing w:after="0" w:line="240" w:lineRule="auto"/>
              <w:jc w:val="left"/>
            </w:pPr>
            <w:r>
              <w:rPr>
                <w:rFonts w:hint="eastAsia" w:ascii="Arial Unicode MS" w:hAnsi="Arial Unicode MS" w:eastAsia="Songti SC" w:cs="Arial Unicode MS"/>
                <w:b w:val="0"/>
                <w:i w:val="0"/>
                <w:color w:val="1F2933"/>
                <w:sz w:val="15"/>
              </w:rPr>
              <w:t>PK</w:t>
            </w:r>
          </w:p>
        </w:tc>
      </w:tr>
      <w:tr w14:paraId="5FEB5F9F">
        <w:tc>
          <w:tcPr>
            <w:tcW w:w="1512" w:type="dxa"/>
            <w:tcMar>
              <w:top w:w="90" w:type="dxa"/>
              <w:left w:w="100" w:type="dxa"/>
              <w:bottom w:w="90" w:type="dxa"/>
              <w:right w:w="100" w:type="dxa"/>
            </w:tcMar>
            <w:vAlign w:val="center"/>
          </w:tcPr>
          <w:p w14:paraId="132D1E30">
            <w:pPr>
              <w:spacing w:after="0" w:line="240" w:lineRule="auto"/>
              <w:jc w:val="center"/>
            </w:pPr>
            <w:r>
              <w:rPr>
                <w:rFonts w:hint="eastAsia" w:ascii="Arial Unicode MS" w:hAnsi="Arial Unicode MS" w:eastAsia="Songti SC" w:cs="Arial Unicode MS"/>
                <w:b w:val="0"/>
                <w:i w:val="0"/>
                <w:color w:val="1F2933"/>
                <w:sz w:val="15"/>
              </w:rPr>
              <w:t>org_code</w:t>
            </w:r>
          </w:p>
        </w:tc>
        <w:tc>
          <w:tcPr>
            <w:tcW w:w="1296" w:type="dxa"/>
            <w:tcMar>
              <w:top w:w="90" w:type="dxa"/>
              <w:left w:w="100" w:type="dxa"/>
              <w:bottom w:w="90" w:type="dxa"/>
              <w:right w:w="100" w:type="dxa"/>
            </w:tcMar>
            <w:vAlign w:val="center"/>
          </w:tcPr>
          <w:p w14:paraId="46BC84E3">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6BD64973">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99083F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E60989E">
            <w:pPr>
              <w:spacing w:after="0" w:line="240" w:lineRule="auto"/>
              <w:jc w:val="left"/>
            </w:pPr>
            <w:r>
              <w:rPr>
                <w:rFonts w:hint="eastAsia" w:ascii="Arial Unicode MS" w:hAnsi="Arial Unicode MS" w:eastAsia="Songti SC" w:cs="Arial Unicode MS"/>
                <w:b w:val="0"/>
                <w:i w:val="0"/>
                <w:color w:val="1F2933"/>
                <w:sz w:val="15"/>
              </w:rPr>
              <w:t>全局唯一；匹配 `^1([0-9]{3})*$</w:t>
            </w:r>
          </w:p>
        </w:tc>
      </w:tr>
      <w:tr w14:paraId="76D50B19">
        <w:tc>
          <w:tcPr>
            <w:tcW w:w="1512" w:type="dxa"/>
            <w:tcMar>
              <w:top w:w="90" w:type="dxa"/>
              <w:left w:w="100" w:type="dxa"/>
              <w:bottom w:w="90" w:type="dxa"/>
              <w:right w:w="100" w:type="dxa"/>
            </w:tcMar>
            <w:vAlign w:val="center"/>
          </w:tcPr>
          <w:p w14:paraId="6F927EF1">
            <w:pPr>
              <w:spacing w:after="0" w:line="240" w:lineRule="auto"/>
              <w:jc w:val="center"/>
            </w:pPr>
            <w:r>
              <w:rPr>
                <w:rFonts w:hint="eastAsia" w:ascii="Arial Unicode MS" w:hAnsi="Arial Unicode MS" w:eastAsia="Songti SC" w:cs="Arial Unicode MS"/>
                <w:b w:val="0"/>
                <w:i w:val="0"/>
                <w:color w:val="1F2933"/>
                <w:sz w:val="15"/>
              </w:rPr>
              <w:t>org_name</w:t>
            </w:r>
          </w:p>
        </w:tc>
        <w:tc>
          <w:tcPr>
            <w:tcW w:w="1296" w:type="dxa"/>
            <w:tcMar>
              <w:top w:w="90" w:type="dxa"/>
              <w:left w:w="100" w:type="dxa"/>
              <w:bottom w:w="90" w:type="dxa"/>
              <w:right w:w="100" w:type="dxa"/>
            </w:tcMar>
            <w:vAlign w:val="center"/>
          </w:tcPr>
          <w:p w14:paraId="59133194">
            <w:pPr>
              <w:spacing w:after="0" w:line="240" w:lineRule="auto"/>
              <w:jc w:val="center"/>
            </w:pPr>
            <w:r>
              <w:rPr>
                <w:rFonts w:hint="eastAsia" w:ascii="Arial Unicode MS" w:hAnsi="Arial Unicode MS" w:eastAsia="Songti SC" w:cs="Arial Unicode MS"/>
                <w:b w:val="0"/>
                <w:i w:val="0"/>
                <w:color w:val="1F2933"/>
                <w:sz w:val="15"/>
              </w:rPr>
              <w:t>VARCHAR(128)</w:t>
            </w:r>
          </w:p>
        </w:tc>
        <w:tc>
          <w:tcPr>
            <w:tcW w:w="648" w:type="dxa"/>
            <w:tcMar>
              <w:top w:w="90" w:type="dxa"/>
              <w:left w:w="100" w:type="dxa"/>
              <w:bottom w:w="90" w:type="dxa"/>
              <w:right w:w="100" w:type="dxa"/>
            </w:tcMar>
            <w:vAlign w:val="center"/>
          </w:tcPr>
          <w:p w14:paraId="5A367D8B">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FFD668A">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15A1807B">
            <w:pPr>
              <w:spacing w:after="0" w:line="240" w:lineRule="auto"/>
              <w:jc w:val="left"/>
            </w:pPr>
            <w:r>
              <w:rPr>
                <w:rFonts w:hint="eastAsia" w:ascii="Arial Unicode MS" w:hAnsi="Arial Unicode MS" w:eastAsia="Songti SC" w:cs="Arial Unicode MS"/>
                <w:b w:val="0"/>
                <w:i w:val="0"/>
                <w:color w:val="1F2933"/>
                <w:sz w:val="15"/>
              </w:rPr>
              <w:t>组织名称</w:t>
            </w:r>
          </w:p>
        </w:tc>
      </w:tr>
      <w:tr w14:paraId="772DCF3A">
        <w:tc>
          <w:tcPr>
            <w:tcW w:w="1512" w:type="dxa"/>
            <w:tcMar>
              <w:top w:w="90" w:type="dxa"/>
              <w:left w:w="100" w:type="dxa"/>
              <w:bottom w:w="90" w:type="dxa"/>
              <w:right w:w="100" w:type="dxa"/>
            </w:tcMar>
            <w:vAlign w:val="center"/>
          </w:tcPr>
          <w:p w14:paraId="54BDF77C">
            <w:pPr>
              <w:spacing w:after="0" w:line="240" w:lineRule="auto"/>
              <w:jc w:val="center"/>
            </w:pPr>
            <w:r>
              <w:rPr>
                <w:rFonts w:hint="eastAsia" w:ascii="Arial Unicode MS" w:hAnsi="Arial Unicode MS" w:eastAsia="Songti SC" w:cs="Arial Unicode MS"/>
                <w:b w:val="0"/>
                <w:i w:val="0"/>
                <w:color w:val="1F2933"/>
                <w:sz w:val="15"/>
              </w:rPr>
              <w:t>status</w:t>
            </w:r>
          </w:p>
        </w:tc>
        <w:tc>
          <w:tcPr>
            <w:tcW w:w="1296" w:type="dxa"/>
            <w:tcMar>
              <w:top w:w="90" w:type="dxa"/>
              <w:left w:w="100" w:type="dxa"/>
              <w:bottom w:w="90" w:type="dxa"/>
              <w:right w:w="100" w:type="dxa"/>
            </w:tcMar>
            <w:vAlign w:val="center"/>
          </w:tcPr>
          <w:p w14:paraId="48FA31FA">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7142A460">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4626D97">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73CEA3A4">
            <w:pPr>
              <w:spacing w:after="0" w:line="240" w:lineRule="auto"/>
              <w:jc w:val="left"/>
            </w:pPr>
            <w:r>
              <w:rPr>
                <w:rFonts w:hint="eastAsia" w:ascii="Arial Unicode MS" w:hAnsi="Arial Unicode MS" w:eastAsia="Songti SC" w:cs="Arial Unicode MS"/>
                <w:b w:val="0"/>
                <w:i w:val="0"/>
                <w:color w:val="1F2933"/>
                <w:sz w:val="15"/>
              </w:rPr>
              <w:t>0 停用 / 1 启用</w:t>
            </w:r>
          </w:p>
        </w:tc>
      </w:tr>
      <w:tr w14:paraId="63054238">
        <w:tc>
          <w:tcPr>
            <w:tcW w:w="1512" w:type="dxa"/>
            <w:tcMar>
              <w:top w:w="90" w:type="dxa"/>
              <w:left w:w="100" w:type="dxa"/>
              <w:bottom w:w="90" w:type="dxa"/>
              <w:right w:w="100" w:type="dxa"/>
            </w:tcMar>
            <w:vAlign w:val="center"/>
          </w:tcPr>
          <w:p w14:paraId="2ED447D2">
            <w:pPr>
              <w:spacing w:after="0" w:line="240" w:lineRule="auto"/>
              <w:jc w:val="center"/>
            </w:pPr>
            <w:r>
              <w:rPr>
                <w:rFonts w:hint="eastAsia" w:ascii="Arial Unicode MS" w:hAnsi="Arial Unicode MS" w:eastAsia="Songti SC" w:cs="Arial Unicode MS"/>
                <w:b w:val="0"/>
                <w:i w:val="0"/>
                <w:color w:val="1F2933"/>
                <w:sz w:val="15"/>
              </w:rPr>
              <w:t>sort_no</w:t>
            </w:r>
          </w:p>
        </w:tc>
        <w:tc>
          <w:tcPr>
            <w:tcW w:w="1296" w:type="dxa"/>
            <w:tcMar>
              <w:top w:w="90" w:type="dxa"/>
              <w:left w:w="100" w:type="dxa"/>
              <w:bottom w:w="90" w:type="dxa"/>
              <w:right w:w="100" w:type="dxa"/>
            </w:tcMar>
            <w:vAlign w:val="center"/>
          </w:tcPr>
          <w:p w14:paraId="4FCCB43C">
            <w:pPr>
              <w:spacing w:after="0" w:line="240" w:lineRule="auto"/>
              <w:jc w:val="center"/>
            </w:pPr>
            <w:r>
              <w:rPr>
                <w:rFonts w:hint="eastAsia" w:ascii="Arial Unicode MS" w:hAnsi="Arial Unicode MS" w:eastAsia="Songti SC" w:cs="Arial Unicode MS"/>
                <w:b w:val="0"/>
                <w:i w:val="0"/>
                <w:color w:val="1F2933"/>
                <w:sz w:val="15"/>
              </w:rPr>
              <w:t>INTEGER</w:t>
            </w:r>
          </w:p>
        </w:tc>
        <w:tc>
          <w:tcPr>
            <w:tcW w:w="648" w:type="dxa"/>
            <w:tcMar>
              <w:top w:w="90" w:type="dxa"/>
              <w:left w:w="100" w:type="dxa"/>
              <w:bottom w:w="90" w:type="dxa"/>
              <w:right w:w="100" w:type="dxa"/>
            </w:tcMar>
            <w:vAlign w:val="center"/>
          </w:tcPr>
          <w:p w14:paraId="3E939CE6">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B640169">
            <w:pPr>
              <w:spacing w:after="0" w:line="240" w:lineRule="auto"/>
              <w:jc w:val="center"/>
            </w:pPr>
            <w:r>
              <w:rPr>
                <w:rFonts w:hint="eastAsia" w:ascii="Arial Unicode MS" w:hAnsi="Arial Unicode MS" w:eastAsia="Songti SC" w:cs="Arial Unicode MS"/>
                <w:b w:val="0"/>
                <w:i w:val="0"/>
                <w:color w:val="1F2933"/>
                <w:sz w:val="15"/>
              </w:rPr>
              <w:t>100</w:t>
            </w:r>
          </w:p>
        </w:tc>
        <w:tc>
          <w:tcPr>
            <w:tcW w:w="4752" w:type="dxa"/>
            <w:tcMar>
              <w:top w:w="90" w:type="dxa"/>
              <w:left w:w="100" w:type="dxa"/>
              <w:bottom w:w="90" w:type="dxa"/>
              <w:right w:w="100" w:type="dxa"/>
            </w:tcMar>
            <w:vAlign w:val="center"/>
          </w:tcPr>
          <w:p w14:paraId="642662DB">
            <w:pPr>
              <w:spacing w:after="0" w:line="240" w:lineRule="auto"/>
              <w:jc w:val="left"/>
            </w:pPr>
            <w:r>
              <w:rPr>
                <w:rFonts w:hint="eastAsia" w:ascii="Arial Unicode MS" w:hAnsi="Arial Unicode MS" w:eastAsia="Songti SC" w:cs="Arial Unicode MS"/>
                <w:b w:val="0"/>
                <w:i w:val="0"/>
                <w:color w:val="1F2933"/>
                <w:sz w:val="15"/>
              </w:rPr>
              <w:t>同级显示顺序</w:t>
            </w:r>
          </w:p>
        </w:tc>
      </w:tr>
      <w:tr w14:paraId="3CACECD3">
        <w:tc>
          <w:tcPr>
            <w:tcW w:w="1512" w:type="dxa"/>
            <w:tcMar>
              <w:top w:w="90" w:type="dxa"/>
              <w:left w:w="100" w:type="dxa"/>
              <w:bottom w:w="90" w:type="dxa"/>
              <w:right w:w="100" w:type="dxa"/>
            </w:tcMar>
            <w:vAlign w:val="center"/>
          </w:tcPr>
          <w:p w14:paraId="431A77DF">
            <w:pPr>
              <w:spacing w:after="0" w:line="240" w:lineRule="auto"/>
              <w:jc w:val="center"/>
            </w:pPr>
            <w:r>
              <w:rPr>
                <w:rFonts w:hint="eastAsia" w:ascii="Arial Unicode MS" w:hAnsi="Arial Unicode MS" w:eastAsia="Songti SC" w:cs="Arial Unicode MS"/>
                <w:b w:val="0"/>
                <w:i w:val="0"/>
                <w:color w:val="1F2933"/>
                <w:sz w:val="15"/>
              </w:rPr>
              <w:t>location_code</w:t>
            </w:r>
          </w:p>
        </w:tc>
        <w:tc>
          <w:tcPr>
            <w:tcW w:w="1296" w:type="dxa"/>
            <w:tcMar>
              <w:top w:w="90" w:type="dxa"/>
              <w:left w:w="100" w:type="dxa"/>
              <w:bottom w:w="90" w:type="dxa"/>
              <w:right w:w="100" w:type="dxa"/>
            </w:tcMar>
            <w:vAlign w:val="center"/>
          </w:tcPr>
          <w:p w14:paraId="17263846">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12F41A43">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884EBE8">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4E45C89">
            <w:pPr>
              <w:spacing w:after="0" w:line="240" w:lineRule="auto"/>
              <w:jc w:val="left"/>
            </w:pPr>
            <w:r>
              <w:rPr>
                <w:rFonts w:hint="eastAsia" w:ascii="Arial Unicode MS" w:hAnsi="Arial Unicode MS" w:eastAsia="Songti SC" w:cs="Arial Unicode MS"/>
                <w:b w:val="0"/>
                <w:i w:val="0"/>
                <w:color w:val="1F2933"/>
                <w:sz w:val="15"/>
              </w:rPr>
              <w:t>组织区位码</w:t>
            </w:r>
          </w:p>
        </w:tc>
      </w:tr>
      <w:tr w14:paraId="3591CB0B">
        <w:tc>
          <w:tcPr>
            <w:tcW w:w="1512" w:type="dxa"/>
            <w:tcMar>
              <w:top w:w="90" w:type="dxa"/>
              <w:left w:w="100" w:type="dxa"/>
              <w:bottom w:w="90" w:type="dxa"/>
              <w:right w:w="100" w:type="dxa"/>
            </w:tcMar>
            <w:vAlign w:val="center"/>
          </w:tcPr>
          <w:p w14:paraId="629D6134">
            <w:pPr>
              <w:spacing w:after="0" w:line="240" w:lineRule="auto"/>
              <w:jc w:val="center"/>
            </w:pPr>
            <w:r>
              <w:rPr>
                <w:rFonts w:hint="eastAsia" w:ascii="Arial Unicode MS" w:hAnsi="Arial Unicode MS" w:eastAsia="Songti SC" w:cs="Arial Unicode MS"/>
                <w:b w:val="0"/>
                <w:i w:val="0"/>
                <w:color w:val="1F2933"/>
                <w:sz w:val="15"/>
              </w:rPr>
              <w:t>door_no</w:t>
            </w:r>
          </w:p>
        </w:tc>
        <w:tc>
          <w:tcPr>
            <w:tcW w:w="1296" w:type="dxa"/>
            <w:tcMar>
              <w:top w:w="90" w:type="dxa"/>
              <w:left w:w="100" w:type="dxa"/>
              <w:bottom w:w="90" w:type="dxa"/>
              <w:right w:w="100" w:type="dxa"/>
            </w:tcMar>
            <w:vAlign w:val="center"/>
          </w:tcPr>
          <w:p w14:paraId="7E817889">
            <w:pPr>
              <w:spacing w:after="0" w:line="240" w:lineRule="auto"/>
              <w:jc w:val="center"/>
            </w:pPr>
            <w:r>
              <w:rPr>
                <w:rFonts w:hint="eastAsia" w:ascii="Arial Unicode MS" w:hAnsi="Arial Unicode MS" w:eastAsia="Songti SC" w:cs="Arial Unicode MS"/>
                <w:b w:val="0"/>
                <w:i w:val="0"/>
                <w:color w:val="1F2933"/>
                <w:sz w:val="15"/>
              </w:rPr>
              <w:t>VARCHAR(32)</w:t>
            </w:r>
          </w:p>
        </w:tc>
        <w:tc>
          <w:tcPr>
            <w:tcW w:w="648" w:type="dxa"/>
            <w:tcMar>
              <w:top w:w="90" w:type="dxa"/>
              <w:left w:w="100" w:type="dxa"/>
              <w:bottom w:w="90" w:type="dxa"/>
              <w:right w:w="100" w:type="dxa"/>
            </w:tcMar>
            <w:vAlign w:val="center"/>
          </w:tcPr>
          <w:p w14:paraId="7E260EC3">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755C1F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5DA1003">
            <w:pPr>
              <w:spacing w:after="0" w:line="240" w:lineRule="auto"/>
              <w:jc w:val="left"/>
            </w:pPr>
            <w:r>
              <w:rPr>
                <w:rFonts w:hint="eastAsia" w:ascii="Arial Unicode MS" w:hAnsi="Arial Unicode MS" w:eastAsia="Songti SC" w:cs="Arial Unicode MS"/>
                <w:b w:val="0"/>
                <w:i w:val="0"/>
                <w:color w:val="1F2933"/>
                <w:sz w:val="15"/>
              </w:rPr>
              <w:t>组织门牌号</w:t>
            </w:r>
          </w:p>
        </w:tc>
      </w:tr>
      <w:tr w14:paraId="3895524B">
        <w:tc>
          <w:tcPr>
            <w:tcW w:w="1512" w:type="dxa"/>
            <w:tcMar>
              <w:top w:w="90" w:type="dxa"/>
              <w:left w:w="100" w:type="dxa"/>
              <w:bottom w:w="90" w:type="dxa"/>
              <w:right w:w="100" w:type="dxa"/>
            </w:tcMar>
            <w:vAlign w:val="center"/>
          </w:tcPr>
          <w:p w14:paraId="14CEBE41">
            <w:pPr>
              <w:spacing w:after="0" w:line="240" w:lineRule="auto"/>
              <w:jc w:val="center"/>
            </w:pPr>
            <w:r>
              <w:rPr>
                <w:rFonts w:hint="eastAsia" w:ascii="Arial Unicode MS" w:hAnsi="Arial Unicode MS" w:eastAsia="Songti SC" w:cs="Arial Unicode MS"/>
                <w:b w:val="0"/>
                <w:i w:val="0"/>
                <w:color w:val="1F2933"/>
                <w:sz w:val="15"/>
              </w:rPr>
              <w:t>contact_name</w:t>
            </w:r>
          </w:p>
        </w:tc>
        <w:tc>
          <w:tcPr>
            <w:tcW w:w="1296" w:type="dxa"/>
            <w:tcMar>
              <w:top w:w="90" w:type="dxa"/>
              <w:left w:w="100" w:type="dxa"/>
              <w:bottom w:w="90" w:type="dxa"/>
              <w:right w:w="100" w:type="dxa"/>
            </w:tcMar>
            <w:vAlign w:val="center"/>
          </w:tcPr>
          <w:p w14:paraId="29531EF4">
            <w:pPr>
              <w:spacing w:after="0" w:line="240" w:lineRule="auto"/>
              <w:jc w:val="center"/>
            </w:pPr>
            <w:r>
              <w:rPr>
                <w:rFonts w:hint="eastAsia" w:ascii="Arial Unicode MS" w:hAnsi="Arial Unicode MS" w:eastAsia="Songti SC" w:cs="Arial Unicode MS"/>
                <w:b w:val="0"/>
                <w:i w:val="0"/>
                <w:color w:val="1F2933"/>
                <w:sz w:val="15"/>
              </w:rPr>
              <w:t>VARCHAR(100)</w:t>
            </w:r>
          </w:p>
        </w:tc>
        <w:tc>
          <w:tcPr>
            <w:tcW w:w="648" w:type="dxa"/>
            <w:tcMar>
              <w:top w:w="90" w:type="dxa"/>
              <w:left w:w="100" w:type="dxa"/>
              <w:bottom w:w="90" w:type="dxa"/>
              <w:right w:w="100" w:type="dxa"/>
            </w:tcMar>
            <w:vAlign w:val="center"/>
          </w:tcPr>
          <w:p w14:paraId="6956A600">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2B025500">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8F0F52D">
            <w:pPr>
              <w:spacing w:after="0" w:line="240" w:lineRule="auto"/>
              <w:jc w:val="left"/>
            </w:pPr>
            <w:r>
              <w:rPr>
                <w:rFonts w:hint="eastAsia" w:ascii="Arial Unicode MS" w:hAnsi="Arial Unicode MS" w:eastAsia="Songti SC" w:cs="Arial Unicode MS"/>
                <w:b w:val="0"/>
                <w:i w:val="0"/>
                <w:color w:val="1F2933"/>
                <w:sz w:val="15"/>
              </w:rPr>
              <w:t>联系人</w:t>
            </w:r>
          </w:p>
        </w:tc>
      </w:tr>
      <w:tr w14:paraId="660BCE9B">
        <w:tc>
          <w:tcPr>
            <w:tcW w:w="1512" w:type="dxa"/>
            <w:tcMar>
              <w:top w:w="90" w:type="dxa"/>
              <w:left w:w="100" w:type="dxa"/>
              <w:bottom w:w="90" w:type="dxa"/>
              <w:right w:w="100" w:type="dxa"/>
            </w:tcMar>
            <w:vAlign w:val="center"/>
          </w:tcPr>
          <w:p w14:paraId="18150776">
            <w:pPr>
              <w:spacing w:after="0" w:line="240" w:lineRule="auto"/>
              <w:jc w:val="center"/>
            </w:pPr>
            <w:r>
              <w:rPr>
                <w:rFonts w:hint="eastAsia" w:ascii="Arial Unicode MS" w:hAnsi="Arial Unicode MS" w:eastAsia="Songti SC" w:cs="Arial Unicode MS"/>
                <w:b w:val="0"/>
                <w:i w:val="0"/>
                <w:color w:val="1F2933"/>
                <w:sz w:val="15"/>
              </w:rPr>
              <w:t>contact_phone_cipher</w:t>
            </w:r>
          </w:p>
        </w:tc>
        <w:tc>
          <w:tcPr>
            <w:tcW w:w="1296" w:type="dxa"/>
            <w:tcMar>
              <w:top w:w="90" w:type="dxa"/>
              <w:left w:w="100" w:type="dxa"/>
              <w:bottom w:w="90" w:type="dxa"/>
              <w:right w:w="100" w:type="dxa"/>
            </w:tcMar>
            <w:vAlign w:val="center"/>
          </w:tcPr>
          <w:p w14:paraId="10C840CF">
            <w:pPr>
              <w:spacing w:after="0" w:line="240" w:lineRule="auto"/>
              <w:jc w:val="center"/>
            </w:pPr>
            <w:r>
              <w:rPr>
                <w:rFonts w:hint="eastAsia" w:ascii="Arial Unicode MS" w:hAnsi="Arial Unicode MS" w:eastAsia="Songti SC" w:cs="Arial Unicode MS"/>
                <w:b w:val="0"/>
                <w:i w:val="0"/>
                <w:color w:val="1F2933"/>
                <w:sz w:val="15"/>
              </w:rPr>
              <w:t>VARCHAR(256)</w:t>
            </w:r>
          </w:p>
        </w:tc>
        <w:tc>
          <w:tcPr>
            <w:tcW w:w="648" w:type="dxa"/>
            <w:tcMar>
              <w:top w:w="90" w:type="dxa"/>
              <w:left w:w="100" w:type="dxa"/>
              <w:bottom w:w="90" w:type="dxa"/>
              <w:right w:w="100" w:type="dxa"/>
            </w:tcMar>
            <w:vAlign w:val="center"/>
          </w:tcPr>
          <w:p w14:paraId="7139EFAF">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4352BE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2071B15">
            <w:pPr>
              <w:spacing w:after="0" w:line="240" w:lineRule="auto"/>
              <w:jc w:val="left"/>
            </w:pPr>
            <w:r>
              <w:rPr>
                <w:rFonts w:hint="eastAsia" w:ascii="Arial Unicode MS" w:hAnsi="Arial Unicode MS" w:eastAsia="Songti SC" w:cs="Arial Unicode MS"/>
                <w:b w:val="0"/>
                <w:i w:val="0"/>
                <w:color w:val="1F2933"/>
                <w:sz w:val="15"/>
              </w:rPr>
              <w:t>联系人手机号密文</w:t>
            </w:r>
          </w:p>
        </w:tc>
      </w:tr>
      <w:tr w14:paraId="41D5653D">
        <w:tc>
          <w:tcPr>
            <w:tcW w:w="1512" w:type="dxa"/>
            <w:tcMar>
              <w:top w:w="90" w:type="dxa"/>
              <w:left w:w="100" w:type="dxa"/>
              <w:bottom w:w="90" w:type="dxa"/>
              <w:right w:w="100" w:type="dxa"/>
            </w:tcMar>
            <w:vAlign w:val="center"/>
          </w:tcPr>
          <w:p w14:paraId="7D21F716">
            <w:pPr>
              <w:spacing w:after="0" w:line="240" w:lineRule="auto"/>
              <w:jc w:val="center"/>
            </w:pPr>
            <w:r>
              <w:rPr>
                <w:rFonts w:hint="eastAsia" w:ascii="Arial Unicode MS" w:hAnsi="Arial Unicode MS" w:eastAsia="Songti SC" w:cs="Arial Unicode MS"/>
                <w:b w:val="0"/>
                <w:i w:val="0"/>
                <w:color w:val="1F2933"/>
                <w:sz w:val="15"/>
              </w:rPr>
              <w:t>contact_phone_masked</w:t>
            </w:r>
          </w:p>
        </w:tc>
        <w:tc>
          <w:tcPr>
            <w:tcW w:w="1296" w:type="dxa"/>
            <w:tcMar>
              <w:top w:w="90" w:type="dxa"/>
              <w:left w:w="100" w:type="dxa"/>
              <w:bottom w:w="90" w:type="dxa"/>
              <w:right w:w="100" w:type="dxa"/>
            </w:tcMar>
            <w:vAlign w:val="center"/>
          </w:tcPr>
          <w:p w14:paraId="1C43775D">
            <w:pPr>
              <w:spacing w:after="0" w:line="240" w:lineRule="auto"/>
              <w:jc w:val="center"/>
            </w:pPr>
            <w:r>
              <w:rPr>
                <w:rFonts w:hint="eastAsia" w:ascii="Arial Unicode MS" w:hAnsi="Arial Unicode MS" w:eastAsia="Songti SC" w:cs="Arial Unicode MS"/>
                <w:b w:val="0"/>
                <w:i w:val="0"/>
                <w:color w:val="1F2933"/>
                <w:sz w:val="15"/>
              </w:rPr>
              <w:t>VARCHAR(32)</w:t>
            </w:r>
          </w:p>
        </w:tc>
        <w:tc>
          <w:tcPr>
            <w:tcW w:w="648" w:type="dxa"/>
            <w:tcMar>
              <w:top w:w="90" w:type="dxa"/>
              <w:left w:w="100" w:type="dxa"/>
              <w:bottom w:w="90" w:type="dxa"/>
              <w:right w:w="100" w:type="dxa"/>
            </w:tcMar>
            <w:vAlign w:val="center"/>
          </w:tcPr>
          <w:p w14:paraId="498DCA7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A24F91C">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382CC41">
            <w:pPr>
              <w:spacing w:after="0" w:line="240" w:lineRule="auto"/>
              <w:jc w:val="left"/>
            </w:pPr>
            <w:r>
              <w:rPr>
                <w:rFonts w:hint="eastAsia" w:ascii="Arial Unicode MS" w:hAnsi="Arial Unicode MS" w:eastAsia="Songti SC" w:cs="Arial Unicode MS"/>
                <w:b w:val="0"/>
                <w:i w:val="0"/>
                <w:color w:val="1F2933"/>
                <w:sz w:val="15"/>
              </w:rPr>
              <w:t>联系人手机号脱敏值</w:t>
            </w:r>
          </w:p>
        </w:tc>
      </w:tr>
      <w:tr w14:paraId="3D7ECE69">
        <w:tc>
          <w:tcPr>
            <w:tcW w:w="1512" w:type="dxa"/>
            <w:tcMar>
              <w:top w:w="90" w:type="dxa"/>
              <w:left w:w="100" w:type="dxa"/>
              <w:bottom w:w="90" w:type="dxa"/>
              <w:right w:w="100" w:type="dxa"/>
            </w:tcMar>
            <w:vAlign w:val="center"/>
          </w:tcPr>
          <w:p w14:paraId="3E7D87AE">
            <w:pPr>
              <w:spacing w:after="0" w:line="240" w:lineRule="auto"/>
              <w:jc w:val="center"/>
            </w:pPr>
            <w:r>
              <w:rPr>
                <w:rFonts w:hint="eastAsia" w:ascii="Arial Unicode MS" w:hAnsi="Arial Unicode MS" w:eastAsia="Songti SC" w:cs="Arial Unicode MS"/>
                <w:b w:val="0"/>
                <w:i w:val="0"/>
                <w:color w:val="1F2933"/>
                <w:sz w:val="15"/>
              </w:rPr>
              <w:t>description</w:t>
            </w:r>
          </w:p>
        </w:tc>
        <w:tc>
          <w:tcPr>
            <w:tcW w:w="1296" w:type="dxa"/>
            <w:tcMar>
              <w:top w:w="90" w:type="dxa"/>
              <w:left w:w="100" w:type="dxa"/>
              <w:bottom w:w="90" w:type="dxa"/>
              <w:right w:w="100" w:type="dxa"/>
            </w:tcMar>
            <w:vAlign w:val="center"/>
          </w:tcPr>
          <w:p w14:paraId="3B8E61C8">
            <w:pPr>
              <w:spacing w:after="0" w:line="240" w:lineRule="auto"/>
              <w:jc w:val="center"/>
            </w:pPr>
            <w:r>
              <w:rPr>
                <w:rFonts w:hint="eastAsia" w:ascii="Arial Unicode MS" w:hAnsi="Arial Unicode MS" w:eastAsia="Songti SC" w:cs="Arial Unicode MS"/>
                <w:b w:val="0"/>
                <w:i w:val="0"/>
                <w:color w:val="1F2933"/>
                <w:sz w:val="15"/>
              </w:rPr>
              <w:t>VARCHAR(500)</w:t>
            </w:r>
          </w:p>
        </w:tc>
        <w:tc>
          <w:tcPr>
            <w:tcW w:w="648" w:type="dxa"/>
            <w:tcMar>
              <w:top w:w="90" w:type="dxa"/>
              <w:left w:w="100" w:type="dxa"/>
              <w:bottom w:w="90" w:type="dxa"/>
              <w:right w:w="100" w:type="dxa"/>
            </w:tcMar>
            <w:vAlign w:val="center"/>
          </w:tcPr>
          <w:p w14:paraId="7BE15C36">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A77553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006A292">
            <w:pPr>
              <w:spacing w:after="0" w:line="240" w:lineRule="auto"/>
              <w:jc w:val="left"/>
            </w:pPr>
            <w:r>
              <w:rPr>
                <w:rFonts w:hint="eastAsia" w:ascii="Arial Unicode MS" w:hAnsi="Arial Unicode MS" w:eastAsia="Songti SC" w:cs="Arial Unicode MS"/>
                <w:b w:val="0"/>
                <w:i w:val="0"/>
                <w:color w:val="1F2933"/>
                <w:sz w:val="15"/>
              </w:rPr>
              <w:t>组织说明</w:t>
            </w:r>
          </w:p>
        </w:tc>
      </w:tr>
      <w:tr w14:paraId="4DA14EC8">
        <w:tc>
          <w:tcPr>
            <w:tcW w:w="1512" w:type="dxa"/>
            <w:tcMar>
              <w:top w:w="90" w:type="dxa"/>
              <w:left w:w="100" w:type="dxa"/>
              <w:bottom w:w="90" w:type="dxa"/>
              <w:right w:w="100" w:type="dxa"/>
            </w:tcMar>
            <w:vAlign w:val="center"/>
          </w:tcPr>
          <w:p w14:paraId="77893F59">
            <w:pPr>
              <w:spacing w:after="0" w:line="240" w:lineRule="auto"/>
              <w:jc w:val="center"/>
            </w:pPr>
            <w:r>
              <w:rPr>
                <w:rFonts w:hint="eastAsia" w:ascii="Arial Unicode MS" w:hAnsi="Arial Unicode MS" w:eastAsia="Songti SC" w:cs="Arial Unicode MS"/>
                <w:b w:val="0"/>
                <w:i w:val="0"/>
                <w:color w:val="1F2933"/>
                <w:sz w:val="15"/>
              </w:rPr>
              <w:t>created_by_employee_id</w:t>
            </w:r>
          </w:p>
        </w:tc>
        <w:tc>
          <w:tcPr>
            <w:tcW w:w="1296" w:type="dxa"/>
            <w:tcMar>
              <w:top w:w="90" w:type="dxa"/>
              <w:left w:w="100" w:type="dxa"/>
              <w:bottom w:w="90" w:type="dxa"/>
              <w:right w:w="100" w:type="dxa"/>
            </w:tcMar>
            <w:vAlign w:val="center"/>
          </w:tcPr>
          <w:p w14:paraId="76557550">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1B9AD68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3966869">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E9CE38B">
            <w:pPr>
              <w:spacing w:after="0" w:line="240" w:lineRule="auto"/>
              <w:jc w:val="left"/>
            </w:pPr>
            <w:r>
              <w:rPr>
                <w:rFonts w:hint="eastAsia" w:ascii="Arial Unicode MS" w:hAnsi="Arial Unicode MS" w:eastAsia="Songti SC" w:cs="Arial Unicode MS"/>
                <w:b w:val="0"/>
                <w:i w:val="0"/>
                <w:color w:val="1F2933"/>
                <w:sz w:val="15"/>
              </w:rPr>
              <w:t>创建员工逻辑引用</w:t>
            </w:r>
          </w:p>
        </w:tc>
      </w:tr>
      <w:tr w14:paraId="556488D2">
        <w:tc>
          <w:tcPr>
            <w:tcW w:w="1512" w:type="dxa"/>
            <w:tcMar>
              <w:top w:w="90" w:type="dxa"/>
              <w:left w:w="100" w:type="dxa"/>
              <w:bottom w:w="90" w:type="dxa"/>
              <w:right w:w="100" w:type="dxa"/>
            </w:tcMar>
            <w:vAlign w:val="center"/>
          </w:tcPr>
          <w:p w14:paraId="5F1BE6BF">
            <w:pPr>
              <w:spacing w:after="0" w:line="240" w:lineRule="auto"/>
              <w:jc w:val="center"/>
            </w:pPr>
            <w:r>
              <w:rPr>
                <w:rFonts w:hint="eastAsia" w:ascii="Arial Unicode MS" w:hAnsi="Arial Unicode MS" w:eastAsia="Songti SC" w:cs="Arial Unicode MS"/>
                <w:b w:val="0"/>
                <w:i w:val="0"/>
                <w:color w:val="1F2933"/>
                <w:sz w:val="15"/>
              </w:rPr>
              <w:t>updated_by_employee_id</w:t>
            </w:r>
          </w:p>
        </w:tc>
        <w:tc>
          <w:tcPr>
            <w:tcW w:w="1296" w:type="dxa"/>
            <w:tcMar>
              <w:top w:w="90" w:type="dxa"/>
              <w:left w:w="100" w:type="dxa"/>
              <w:bottom w:w="90" w:type="dxa"/>
              <w:right w:w="100" w:type="dxa"/>
            </w:tcMar>
            <w:vAlign w:val="center"/>
          </w:tcPr>
          <w:p w14:paraId="01CBEE69">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9227AAF">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7AEC74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7498BEC">
            <w:pPr>
              <w:spacing w:after="0" w:line="240" w:lineRule="auto"/>
              <w:jc w:val="left"/>
            </w:pPr>
            <w:r>
              <w:rPr>
                <w:rFonts w:hint="eastAsia" w:ascii="Arial Unicode MS" w:hAnsi="Arial Unicode MS" w:eastAsia="Songti SC" w:cs="Arial Unicode MS"/>
                <w:b w:val="0"/>
                <w:i w:val="0"/>
                <w:color w:val="1F2933"/>
                <w:sz w:val="15"/>
              </w:rPr>
              <w:t>最后修改员工逻辑引用</w:t>
            </w:r>
          </w:p>
        </w:tc>
      </w:tr>
      <w:tr w14:paraId="6C3D048B">
        <w:tc>
          <w:tcPr>
            <w:tcW w:w="1512" w:type="dxa"/>
            <w:tcMar>
              <w:top w:w="90" w:type="dxa"/>
              <w:left w:w="100" w:type="dxa"/>
              <w:bottom w:w="90" w:type="dxa"/>
              <w:right w:w="100" w:type="dxa"/>
            </w:tcMar>
            <w:vAlign w:val="center"/>
          </w:tcPr>
          <w:p w14:paraId="1869349A">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7A255C34">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6F55FEBC">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62CA3BF">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289E867D">
            <w:pPr>
              <w:spacing w:after="0" w:line="240" w:lineRule="auto"/>
              <w:jc w:val="left"/>
            </w:pPr>
            <w:r>
              <w:rPr>
                <w:rFonts w:hint="eastAsia" w:ascii="Arial Unicode MS" w:hAnsi="Arial Unicode MS" w:eastAsia="Songti SC" w:cs="Arial Unicode MS"/>
                <w:b w:val="0"/>
                <w:i w:val="0"/>
                <w:color w:val="1F2933"/>
                <w:sz w:val="15"/>
              </w:rPr>
              <w:t>创建时间</w:t>
            </w:r>
          </w:p>
        </w:tc>
      </w:tr>
      <w:tr w14:paraId="44F3C892">
        <w:tc>
          <w:tcPr>
            <w:tcW w:w="1512" w:type="dxa"/>
            <w:tcMar>
              <w:top w:w="90" w:type="dxa"/>
              <w:left w:w="100" w:type="dxa"/>
              <w:bottom w:w="90" w:type="dxa"/>
              <w:right w:w="100" w:type="dxa"/>
            </w:tcMar>
            <w:vAlign w:val="center"/>
          </w:tcPr>
          <w:p w14:paraId="0815764F">
            <w:pPr>
              <w:spacing w:after="0" w:line="240" w:lineRule="auto"/>
              <w:jc w:val="center"/>
            </w:pPr>
            <w:r>
              <w:rPr>
                <w:rFonts w:hint="eastAsia" w:ascii="Arial Unicode MS" w:hAnsi="Arial Unicode MS" w:eastAsia="Songti SC" w:cs="Arial Unicode MS"/>
                <w:b w:val="0"/>
                <w:i w:val="0"/>
                <w:color w:val="1F2933"/>
                <w:sz w:val="15"/>
              </w:rPr>
              <w:t>updated_at</w:t>
            </w:r>
          </w:p>
        </w:tc>
        <w:tc>
          <w:tcPr>
            <w:tcW w:w="1296" w:type="dxa"/>
            <w:tcMar>
              <w:top w:w="90" w:type="dxa"/>
              <w:left w:w="100" w:type="dxa"/>
              <w:bottom w:w="90" w:type="dxa"/>
              <w:right w:w="100" w:type="dxa"/>
            </w:tcMar>
            <w:vAlign w:val="center"/>
          </w:tcPr>
          <w:p w14:paraId="2DD0C0DE">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3AC67F9B">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B7B6E64">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0E7B4324">
            <w:pPr>
              <w:spacing w:after="0" w:line="240" w:lineRule="auto"/>
              <w:jc w:val="left"/>
            </w:pPr>
            <w:r>
              <w:rPr>
                <w:rFonts w:hint="eastAsia" w:ascii="Arial Unicode MS" w:hAnsi="Arial Unicode MS" w:eastAsia="Songti SC" w:cs="Arial Unicode MS"/>
                <w:b w:val="0"/>
                <w:i w:val="0"/>
                <w:color w:val="1F2933"/>
                <w:sz w:val="15"/>
              </w:rPr>
              <w:t>修改时间</w:t>
            </w:r>
          </w:p>
        </w:tc>
      </w:tr>
    </w:tbl>
    <w:p w14:paraId="4220A814">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0962691A">
        <w:tc>
          <w:tcPr>
            <w:tcW w:w="9360" w:type="dxa"/>
            <w:shd w:val="clear" w:color="auto" w:fill="F2F7FB"/>
            <w:tcMar>
              <w:top w:w="120" w:type="dxa"/>
              <w:left w:w="150" w:type="dxa"/>
              <w:bottom w:w="120" w:type="dxa"/>
              <w:right w:w="150" w:type="dxa"/>
            </w:tcMar>
          </w:tcPr>
          <w:p w14:paraId="0341EFE7">
            <w:pPr>
              <w:spacing w:after="0"/>
            </w:pPr>
            <w:r>
              <w:rPr>
                <w:rFonts w:hint="eastAsia" w:ascii="Arial Unicode MS" w:hAnsi="Arial Unicode MS" w:eastAsia="Songti SC" w:cs="Arial Unicode MS"/>
                <w:b/>
                <w:i w:val="0"/>
                <w:color w:val="1F4E78"/>
                <w:sz w:val="18"/>
              </w:rPr>
              <w:t>编码约束：</w:t>
            </w:r>
            <w:r>
              <w:rPr>
                <w:rFonts w:hint="eastAsia" w:ascii="Arial Unicode MS" w:hAnsi="Arial Unicode MS" w:eastAsia="Songti SC" w:cs="Arial Unicode MS"/>
                <w:b w:val="0"/>
                <w:i w:val="0"/>
                <w:color w:val="1F2933"/>
                <w:sz w:val="18"/>
              </w:rPr>
              <w:t>直接子级由应用校验为父编码追加恰好三位数字；下级查询使用组织编码前缀。</w:t>
            </w:r>
          </w:p>
        </w:tc>
      </w:tr>
    </w:tbl>
    <w:p w14:paraId="258C311F">
      <w:pPr>
        <w:spacing w:after="40"/>
      </w:pPr>
    </w:p>
    <w:p w14:paraId="5F21D6D0">
      <w:pPr>
        <w:pStyle w:val="4"/>
        <w:keepNext/>
      </w:pPr>
      <w:r>
        <w:rPr>
          <w:rFonts w:hint="eastAsia" w:ascii="Arial Unicode MS" w:hAnsi="Arial Unicode MS" w:eastAsia="Songti SC" w:cs="Arial Unicode MS"/>
          <w:b/>
          <w:i w:val="0"/>
          <w:color w:val="1F4E78"/>
          <w:sz w:val="25"/>
        </w:rPr>
        <w:t>4.2 employees</w:t>
      </w:r>
    </w:p>
    <w:p w14:paraId="17A88172">
      <w:pPr>
        <w:spacing w:after="100"/>
      </w:pPr>
      <w:r>
        <w:rPr>
          <w:rFonts w:hint="eastAsia" w:ascii="Arial Unicode MS" w:hAnsi="Arial Unicode MS" w:eastAsia="Songti SC" w:cs="Arial Unicode MS"/>
          <w:b w:val="0"/>
          <w:i w:val="0"/>
          <w:color w:val="1F2933"/>
          <w:sz w:val="19"/>
        </w:rPr>
        <w:t>原 customer_managers 改为员工表；Casdoor employee_code Claim 用于定位本地员工。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5C3EA67">
        <w:trPr>
          <w:tblHeader/>
        </w:trPr>
        <w:tc>
          <w:tcPr>
            <w:tcW w:w="1512" w:type="dxa"/>
            <w:shd w:val="clear" w:color="auto" w:fill="1F4E78"/>
            <w:tcMar>
              <w:top w:w="90" w:type="dxa"/>
              <w:left w:w="100" w:type="dxa"/>
              <w:bottom w:w="90" w:type="dxa"/>
              <w:right w:w="100" w:type="dxa"/>
            </w:tcMar>
            <w:vAlign w:val="center"/>
          </w:tcPr>
          <w:p w14:paraId="5634E2DE">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299E6E6D">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891AFAF">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F99B3DC">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00605DA4">
            <w:pPr>
              <w:spacing w:after="0" w:line="240" w:lineRule="auto"/>
              <w:jc w:val="center"/>
            </w:pPr>
            <w:r>
              <w:rPr>
                <w:rFonts w:hint="eastAsia" w:ascii="Arial Unicode MS" w:hAnsi="Arial Unicode MS" w:eastAsia="Songti SC" w:cs="Arial Unicode MS"/>
                <w:b/>
                <w:i w:val="0"/>
                <w:color w:val="FFFFFF"/>
                <w:sz w:val="16"/>
              </w:rPr>
              <w:t>约束/说明</w:t>
            </w:r>
          </w:p>
        </w:tc>
      </w:tr>
      <w:tr w14:paraId="4F523177">
        <w:tc>
          <w:tcPr>
            <w:tcW w:w="1512" w:type="dxa"/>
            <w:tcMar>
              <w:top w:w="90" w:type="dxa"/>
              <w:left w:w="100" w:type="dxa"/>
              <w:bottom w:w="90" w:type="dxa"/>
              <w:right w:w="100" w:type="dxa"/>
            </w:tcMar>
            <w:vAlign w:val="center"/>
          </w:tcPr>
          <w:p w14:paraId="2D6D5621">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25B41A35">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47338D04">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55ACC53D">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43EF5328">
            <w:pPr>
              <w:spacing w:after="0" w:line="240" w:lineRule="auto"/>
              <w:jc w:val="left"/>
            </w:pPr>
            <w:r>
              <w:rPr>
                <w:rFonts w:hint="eastAsia" w:ascii="Arial Unicode MS" w:hAnsi="Arial Unicode MS" w:eastAsia="Songti SC" w:cs="Arial Unicode MS"/>
                <w:b w:val="0"/>
                <w:i w:val="0"/>
                <w:color w:val="1F2933"/>
                <w:sz w:val="15"/>
              </w:rPr>
              <w:t>PK，同时是员工 ID</w:t>
            </w:r>
          </w:p>
        </w:tc>
      </w:tr>
      <w:tr w14:paraId="11B1D719">
        <w:tc>
          <w:tcPr>
            <w:tcW w:w="1512" w:type="dxa"/>
            <w:tcMar>
              <w:top w:w="90" w:type="dxa"/>
              <w:left w:w="100" w:type="dxa"/>
              <w:bottom w:w="90" w:type="dxa"/>
              <w:right w:w="100" w:type="dxa"/>
            </w:tcMar>
            <w:vAlign w:val="center"/>
          </w:tcPr>
          <w:p w14:paraId="6A35434E">
            <w:pPr>
              <w:spacing w:after="0" w:line="240" w:lineRule="auto"/>
              <w:jc w:val="center"/>
            </w:pPr>
            <w:r>
              <w:rPr>
                <w:rFonts w:hint="eastAsia" w:ascii="Arial Unicode MS" w:hAnsi="Arial Unicode MS" w:eastAsia="Songti SC" w:cs="Arial Unicode MS"/>
                <w:b w:val="0"/>
                <w:i w:val="0"/>
                <w:color w:val="1F2933"/>
                <w:sz w:val="15"/>
              </w:rPr>
              <w:t>employee_code</w:t>
            </w:r>
          </w:p>
        </w:tc>
        <w:tc>
          <w:tcPr>
            <w:tcW w:w="1296" w:type="dxa"/>
            <w:tcMar>
              <w:top w:w="90" w:type="dxa"/>
              <w:left w:w="100" w:type="dxa"/>
              <w:bottom w:w="90" w:type="dxa"/>
              <w:right w:w="100" w:type="dxa"/>
            </w:tcMar>
            <w:vAlign w:val="center"/>
          </w:tcPr>
          <w:p w14:paraId="4E8E89BF">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4AEF4224">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4B44AF8">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A5D4EF0">
            <w:pPr>
              <w:spacing w:after="0" w:line="240" w:lineRule="auto"/>
              <w:jc w:val="left"/>
            </w:pPr>
            <w:r>
              <w:rPr>
                <w:rFonts w:hint="eastAsia" w:ascii="Arial Unicode MS" w:hAnsi="Arial Unicode MS" w:eastAsia="Songti SC" w:cs="Arial Unicode MS"/>
                <w:b w:val="0"/>
                <w:i w:val="0"/>
                <w:color w:val="1F2933"/>
                <w:sz w:val="15"/>
              </w:rPr>
              <w:t>全局唯一，必须与 Casdoor Claim 契约一致</w:t>
            </w:r>
          </w:p>
        </w:tc>
      </w:tr>
      <w:tr w14:paraId="2BD4DBD6">
        <w:tc>
          <w:tcPr>
            <w:tcW w:w="1512" w:type="dxa"/>
            <w:tcMar>
              <w:top w:w="90" w:type="dxa"/>
              <w:left w:w="100" w:type="dxa"/>
              <w:bottom w:w="90" w:type="dxa"/>
              <w:right w:w="100" w:type="dxa"/>
            </w:tcMar>
            <w:vAlign w:val="center"/>
          </w:tcPr>
          <w:p w14:paraId="47A851E1">
            <w:pPr>
              <w:spacing w:after="0" w:line="240" w:lineRule="auto"/>
              <w:jc w:val="center"/>
            </w:pPr>
            <w:r>
              <w:rPr>
                <w:rFonts w:hint="eastAsia" w:ascii="Arial Unicode MS" w:hAnsi="Arial Unicode MS" w:eastAsia="Songti SC" w:cs="Arial Unicode MS"/>
                <w:b w:val="0"/>
                <w:i w:val="0"/>
                <w:color w:val="1F2933"/>
                <w:sz w:val="15"/>
              </w:rPr>
              <w:t>employee_name</w:t>
            </w:r>
          </w:p>
        </w:tc>
        <w:tc>
          <w:tcPr>
            <w:tcW w:w="1296" w:type="dxa"/>
            <w:tcMar>
              <w:top w:w="90" w:type="dxa"/>
              <w:left w:w="100" w:type="dxa"/>
              <w:bottom w:w="90" w:type="dxa"/>
              <w:right w:w="100" w:type="dxa"/>
            </w:tcMar>
            <w:vAlign w:val="center"/>
          </w:tcPr>
          <w:p w14:paraId="41BEA114">
            <w:pPr>
              <w:spacing w:after="0" w:line="240" w:lineRule="auto"/>
              <w:jc w:val="center"/>
            </w:pPr>
            <w:r>
              <w:rPr>
                <w:rFonts w:hint="eastAsia" w:ascii="Arial Unicode MS" w:hAnsi="Arial Unicode MS" w:eastAsia="Songti SC" w:cs="Arial Unicode MS"/>
                <w:b w:val="0"/>
                <w:i w:val="0"/>
                <w:color w:val="1F2933"/>
                <w:sz w:val="15"/>
              </w:rPr>
              <w:t>VARCHAR(100)</w:t>
            </w:r>
          </w:p>
        </w:tc>
        <w:tc>
          <w:tcPr>
            <w:tcW w:w="648" w:type="dxa"/>
            <w:tcMar>
              <w:top w:w="90" w:type="dxa"/>
              <w:left w:w="100" w:type="dxa"/>
              <w:bottom w:w="90" w:type="dxa"/>
              <w:right w:w="100" w:type="dxa"/>
            </w:tcMar>
            <w:vAlign w:val="center"/>
          </w:tcPr>
          <w:p w14:paraId="2CFD4ECD">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26932E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1D46553">
            <w:pPr>
              <w:spacing w:after="0" w:line="240" w:lineRule="auto"/>
              <w:jc w:val="left"/>
            </w:pPr>
            <w:r>
              <w:rPr>
                <w:rFonts w:hint="eastAsia" w:ascii="Arial Unicode MS" w:hAnsi="Arial Unicode MS" w:eastAsia="Songti SC" w:cs="Arial Unicode MS"/>
                <w:b w:val="0"/>
                <w:i w:val="0"/>
                <w:color w:val="1F2933"/>
                <w:sz w:val="15"/>
              </w:rPr>
              <w:t>员工姓名</w:t>
            </w:r>
          </w:p>
        </w:tc>
      </w:tr>
      <w:tr w14:paraId="565E0BD2">
        <w:tc>
          <w:tcPr>
            <w:tcW w:w="1512" w:type="dxa"/>
            <w:tcMar>
              <w:top w:w="90" w:type="dxa"/>
              <w:left w:w="100" w:type="dxa"/>
              <w:bottom w:w="90" w:type="dxa"/>
              <w:right w:w="100" w:type="dxa"/>
            </w:tcMar>
            <w:vAlign w:val="center"/>
          </w:tcPr>
          <w:p w14:paraId="34869BFE">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4BC62F6B">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6D3BB31D">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67A32F4">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7AEA65E">
            <w:pPr>
              <w:spacing w:after="0" w:line="240" w:lineRule="auto"/>
              <w:jc w:val="left"/>
            </w:pPr>
            <w:r>
              <w:rPr>
                <w:rFonts w:hint="eastAsia" w:ascii="Arial Unicode MS" w:hAnsi="Arial Unicode MS" w:eastAsia="Songti SC" w:cs="Arial Unicode MS"/>
                <w:b w:val="0"/>
                <w:i w:val="0"/>
                <w:color w:val="1F2933"/>
                <w:sz w:val="15"/>
              </w:rPr>
              <w:t>直接所属组织逻辑引用</w:t>
            </w:r>
          </w:p>
        </w:tc>
      </w:tr>
      <w:tr w14:paraId="34098944">
        <w:tc>
          <w:tcPr>
            <w:tcW w:w="1512" w:type="dxa"/>
            <w:tcMar>
              <w:top w:w="90" w:type="dxa"/>
              <w:left w:w="100" w:type="dxa"/>
              <w:bottom w:w="90" w:type="dxa"/>
              <w:right w:w="100" w:type="dxa"/>
            </w:tcMar>
            <w:vAlign w:val="center"/>
          </w:tcPr>
          <w:p w14:paraId="1EDE1E8D">
            <w:pPr>
              <w:spacing w:after="0" w:line="240" w:lineRule="auto"/>
              <w:jc w:val="center"/>
            </w:pPr>
            <w:r>
              <w:rPr>
                <w:rFonts w:hint="eastAsia" w:ascii="Arial Unicode MS" w:hAnsi="Arial Unicode MS" w:eastAsia="Songti SC" w:cs="Arial Unicode MS"/>
                <w:b w:val="0"/>
                <w:i w:val="0"/>
                <w:color w:val="1F2933"/>
                <w:sz w:val="15"/>
              </w:rPr>
              <w:t>phone_cipher</w:t>
            </w:r>
          </w:p>
        </w:tc>
        <w:tc>
          <w:tcPr>
            <w:tcW w:w="1296" w:type="dxa"/>
            <w:tcMar>
              <w:top w:w="90" w:type="dxa"/>
              <w:left w:w="100" w:type="dxa"/>
              <w:bottom w:w="90" w:type="dxa"/>
              <w:right w:w="100" w:type="dxa"/>
            </w:tcMar>
            <w:vAlign w:val="center"/>
          </w:tcPr>
          <w:p w14:paraId="17B291C4">
            <w:pPr>
              <w:spacing w:after="0" w:line="240" w:lineRule="auto"/>
              <w:jc w:val="center"/>
            </w:pPr>
            <w:r>
              <w:rPr>
                <w:rFonts w:hint="eastAsia" w:ascii="Arial Unicode MS" w:hAnsi="Arial Unicode MS" w:eastAsia="Songti SC" w:cs="Arial Unicode MS"/>
                <w:b w:val="0"/>
                <w:i w:val="0"/>
                <w:color w:val="1F2933"/>
                <w:sz w:val="15"/>
              </w:rPr>
              <w:t>VARCHAR(256)</w:t>
            </w:r>
          </w:p>
        </w:tc>
        <w:tc>
          <w:tcPr>
            <w:tcW w:w="648" w:type="dxa"/>
            <w:tcMar>
              <w:top w:w="90" w:type="dxa"/>
              <w:left w:w="100" w:type="dxa"/>
              <w:bottom w:w="90" w:type="dxa"/>
              <w:right w:w="100" w:type="dxa"/>
            </w:tcMar>
            <w:vAlign w:val="center"/>
          </w:tcPr>
          <w:p w14:paraId="5AFADE9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E1A7B89">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FE61D45">
            <w:pPr>
              <w:spacing w:after="0" w:line="240" w:lineRule="auto"/>
              <w:jc w:val="left"/>
            </w:pPr>
            <w:r>
              <w:rPr>
                <w:rFonts w:hint="eastAsia" w:ascii="Arial Unicode MS" w:hAnsi="Arial Unicode MS" w:eastAsia="Songti SC" w:cs="Arial Unicode MS"/>
                <w:b w:val="0"/>
                <w:i w:val="0"/>
                <w:color w:val="1F2933"/>
                <w:sz w:val="15"/>
              </w:rPr>
              <w:t>手机号密文</w:t>
            </w:r>
          </w:p>
        </w:tc>
      </w:tr>
      <w:tr w14:paraId="50BF2450">
        <w:tc>
          <w:tcPr>
            <w:tcW w:w="1512" w:type="dxa"/>
            <w:tcMar>
              <w:top w:w="90" w:type="dxa"/>
              <w:left w:w="100" w:type="dxa"/>
              <w:bottom w:w="90" w:type="dxa"/>
              <w:right w:w="100" w:type="dxa"/>
            </w:tcMar>
            <w:vAlign w:val="center"/>
          </w:tcPr>
          <w:p w14:paraId="05A9A931">
            <w:pPr>
              <w:spacing w:after="0" w:line="240" w:lineRule="auto"/>
              <w:jc w:val="center"/>
            </w:pPr>
            <w:r>
              <w:rPr>
                <w:rFonts w:hint="eastAsia" w:ascii="Arial Unicode MS" w:hAnsi="Arial Unicode MS" w:eastAsia="Songti SC" w:cs="Arial Unicode MS"/>
                <w:b w:val="0"/>
                <w:i w:val="0"/>
                <w:color w:val="1F2933"/>
                <w:sz w:val="15"/>
              </w:rPr>
              <w:t>phone_masked</w:t>
            </w:r>
          </w:p>
        </w:tc>
        <w:tc>
          <w:tcPr>
            <w:tcW w:w="1296" w:type="dxa"/>
            <w:tcMar>
              <w:top w:w="90" w:type="dxa"/>
              <w:left w:w="100" w:type="dxa"/>
              <w:bottom w:w="90" w:type="dxa"/>
              <w:right w:w="100" w:type="dxa"/>
            </w:tcMar>
            <w:vAlign w:val="center"/>
          </w:tcPr>
          <w:p w14:paraId="14D4C50B">
            <w:pPr>
              <w:spacing w:after="0" w:line="240" w:lineRule="auto"/>
              <w:jc w:val="center"/>
            </w:pPr>
            <w:r>
              <w:rPr>
                <w:rFonts w:hint="eastAsia" w:ascii="Arial Unicode MS" w:hAnsi="Arial Unicode MS" w:eastAsia="Songti SC" w:cs="Arial Unicode MS"/>
                <w:b w:val="0"/>
                <w:i w:val="0"/>
                <w:color w:val="1F2933"/>
                <w:sz w:val="15"/>
              </w:rPr>
              <w:t>VARCHAR(32)</w:t>
            </w:r>
          </w:p>
        </w:tc>
        <w:tc>
          <w:tcPr>
            <w:tcW w:w="648" w:type="dxa"/>
            <w:tcMar>
              <w:top w:w="90" w:type="dxa"/>
              <w:left w:w="100" w:type="dxa"/>
              <w:bottom w:w="90" w:type="dxa"/>
              <w:right w:w="100" w:type="dxa"/>
            </w:tcMar>
            <w:vAlign w:val="center"/>
          </w:tcPr>
          <w:p w14:paraId="45D0F633">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3378E40">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FC74D36">
            <w:pPr>
              <w:spacing w:after="0" w:line="240" w:lineRule="auto"/>
              <w:jc w:val="left"/>
            </w:pPr>
            <w:r>
              <w:rPr>
                <w:rFonts w:hint="eastAsia" w:ascii="Arial Unicode MS" w:hAnsi="Arial Unicode MS" w:eastAsia="Songti SC" w:cs="Arial Unicode MS"/>
                <w:b w:val="0"/>
                <w:i w:val="0"/>
                <w:color w:val="1F2933"/>
                <w:sz w:val="15"/>
              </w:rPr>
              <w:t>手机号脱敏值</w:t>
            </w:r>
          </w:p>
        </w:tc>
      </w:tr>
      <w:tr w14:paraId="1F0F4E2C">
        <w:tc>
          <w:tcPr>
            <w:tcW w:w="1512" w:type="dxa"/>
            <w:tcMar>
              <w:top w:w="90" w:type="dxa"/>
              <w:left w:w="100" w:type="dxa"/>
              <w:bottom w:w="90" w:type="dxa"/>
              <w:right w:w="100" w:type="dxa"/>
            </w:tcMar>
            <w:vAlign w:val="center"/>
          </w:tcPr>
          <w:p w14:paraId="3F69DAA6">
            <w:pPr>
              <w:spacing w:after="0" w:line="240" w:lineRule="auto"/>
              <w:jc w:val="center"/>
            </w:pPr>
            <w:r>
              <w:rPr>
                <w:rFonts w:hint="eastAsia" w:ascii="Arial Unicode MS" w:hAnsi="Arial Unicode MS" w:eastAsia="Songti SC" w:cs="Arial Unicode MS"/>
                <w:b w:val="0"/>
                <w:i w:val="0"/>
                <w:color w:val="1F2933"/>
                <w:sz w:val="15"/>
              </w:rPr>
              <w:t>status</w:t>
            </w:r>
          </w:p>
        </w:tc>
        <w:tc>
          <w:tcPr>
            <w:tcW w:w="1296" w:type="dxa"/>
            <w:tcMar>
              <w:top w:w="90" w:type="dxa"/>
              <w:left w:w="100" w:type="dxa"/>
              <w:bottom w:w="90" w:type="dxa"/>
              <w:right w:w="100" w:type="dxa"/>
            </w:tcMar>
            <w:vAlign w:val="center"/>
          </w:tcPr>
          <w:p w14:paraId="0FDEAB3E">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0DB72247">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E116853">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430072A5">
            <w:pPr>
              <w:spacing w:after="0" w:line="240" w:lineRule="auto"/>
              <w:jc w:val="left"/>
            </w:pPr>
            <w:r>
              <w:rPr>
                <w:rFonts w:hint="eastAsia" w:ascii="Arial Unicode MS" w:hAnsi="Arial Unicode MS" w:eastAsia="Songti SC" w:cs="Arial Unicode MS"/>
                <w:b w:val="0"/>
                <w:i w:val="0"/>
                <w:color w:val="1F2933"/>
                <w:sz w:val="15"/>
              </w:rPr>
              <w:t>0 停用 / 1 正常</w:t>
            </w:r>
          </w:p>
        </w:tc>
      </w:tr>
      <w:tr w14:paraId="6904068A">
        <w:tc>
          <w:tcPr>
            <w:tcW w:w="1512" w:type="dxa"/>
            <w:tcMar>
              <w:top w:w="90" w:type="dxa"/>
              <w:left w:w="100" w:type="dxa"/>
              <w:bottom w:w="90" w:type="dxa"/>
              <w:right w:w="100" w:type="dxa"/>
            </w:tcMar>
            <w:vAlign w:val="center"/>
          </w:tcPr>
          <w:p w14:paraId="70C62F34">
            <w:pPr>
              <w:spacing w:after="0" w:line="240" w:lineRule="auto"/>
              <w:jc w:val="center"/>
            </w:pPr>
            <w:r>
              <w:rPr>
                <w:rFonts w:hint="eastAsia" w:ascii="Arial Unicode MS" w:hAnsi="Arial Unicode MS" w:eastAsia="Songti SC" w:cs="Arial Unicode MS"/>
                <w:b w:val="0"/>
                <w:i w:val="0"/>
                <w:color w:val="1F2933"/>
                <w:sz w:val="15"/>
              </w:rPr>
              <w:t>description</w:t>
            </w:r>
          </w:p>
        </w:tc>
        <w:tc>
          <w:tcPr>
            <w:tcW w:w="1296" w:type="dxa"/>
            <w:tcMar>
              <w:top w:w="90" w:type="dxa"/>
              <w:left w:w="100" w:type="dxa"/>
              <w:bottom w:w="90" w:type="dxa"/>
              <w:right w:w="100" w:type="dxa"/>
            </w:tcMar>
            <w:vAlign w:val="center"/>
          </w:tcPr>
          <w:p w14:paraId="112C4EE9">
            <w:pPr>
              <w:spacing w:after="0" w:line="240" w:lineRule="auto"/>
              <w:jc w:val="center"/>
            </w:pPr>
            <w:r>
              <w:rPr>
                <w:rFonts w:hint="eastAsia" w:ascii="Arial Unicode MS" w:hAnsi="Arial Unicode MS" w:eastAsia="Songti SC" w:cs="Arial Unicode MS"/>
                <w:b w:val="0"/>
                <w:i w:val="0"/>
                <w:color w:val="1F2933"/>
                <w:sz w:val="15"/>
              </w:rPr>
              <w:t>VARCHAR(500)</w:t>
            </w:r>
          </w:p>
        </w:tc>
        <w:tc>
          <w:tcPr>
            <w:tcW w:w="648" w:type="dxa"/>
            <w:tcMar>
              <w:top w:w="90" w:type="dxa"/>
              <w:left w:w="100" w:type="dxa"/>
              <w:bottom w:w="90" w:type="dxa"/>
              <w:right w:w="100" w:type="dxa"/>
            </w:tcMar>
            <w:vAlign w:val="center"/>
          </w:tcPr>
          <w:p w14:paraId="7A24A075">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7E3B1EA">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3B78431">
            <w:pPr>
              <w:spacing w:after="0" w:line="240" w:lineRule="auto"/>
              <w:jc w:val="left"/>
            </w:pPr>
            <w:r>
              <w:rPr>
                <w:rFonts w:hint="eastAsia" w:ascii="Arial Unicode MS" w:hAnsi="Arial Unicode MS" w:eastAsia="Songti SC" w:cs="Arial Unicode MS"/>
                <w:b w:val="0"/>
                <w:i w:val="0"/>
                <w:color w:val="1F2933"/>
                <w:sz w:val="15"/>
              </w:rPr>
              <w:t>说明</w:t>
            </w:r>
          </w:p>
        </w:tc>
      </w:tr>
      <w:tr w14:paraId="1E614072">
        <w:tc>
          <w:tcPr>
            <w:tcW w:w="1512" w:type="dxa"/>
            <w:tcMar>
              <w:top w:w="90" w:type="dxa"/>
              <w:left w:w="100" w:type="dxa"/>
              <w:bottom w:w="90" w:type="dxa"/>
              <w:right w:w="100" w:type="dxa"/>
            </w:tcMar>
            <w:vAlign w:val="center"/>
          </w:tcPr>
          <w:p w14:paraId="1135DDC3">
            <w:pPr>
              <w:spacing w:after="0" w:line="240" w:lineRule="auto"/>
              <w:jc w:val="center"/>
            </w:pPr>
            <w:r>
              <w:rPr>
                <w:rFonts w:hint="eastAsia" w:ascii="Arial Unicode MS" w:hAnsi="Arial Unicode MS" w:eastAsia="Songti SC" w:cs="Arial Unicode MS"/>
                <w:b w:val="0"/>
                <w:i w:val="0"/>
                <w:color w:val="1F2933"/>
                <w:sz w:val="15"/>
              </w:rPr>
              <w:t>created_by_employee_id</w:t>
            </w:r>
          </w:p>
        </w:tc>
        <w:tc>
          <w:tcPr>
            <w:tcW w:w="1296" w:type="dxa"/>
            <w:tcMar>
              <w:top w:w="90" w:type="dxa"/>
              <w:left w:w="100" w:type="dxa"/>
              <w:bottom w:w="90" w:type="dxa"/>
              <w:right w:w="100" w:type="dxa"/>
            </w:tcMar>
            <w:vAlign w:val="center"/>
          </w:tcPr>
          <w:p w14:paraId="3068CC1D">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6B7012DC">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2D10AF4D">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F5D6113">
            <w:pPr>
              <w:spacing w:after="0" w:line="240" w:lineRule="auto"/>
              <w:jc w:val="left"/>
            </w:pPr>
            <w:r>
              <w:rPr>
                <w:rFonts w:hint="eastAsia" w:ascii="Arial Unicode MS" w:hAnsi="Arial Unicode MS" w:eastAsia="Songti SC" w:cs="Arial Unicode MS"/>
                <w:b w:val="0"/>
                <w:i w:val="0"/>
                <w:color w:val="1F2933"/>
                <w:sz w:val="15"/>
              </w:rPr>
              <w:t>创建员工</w:t>
            </w:r>
          </w:p>
        </w:tc>
      </w:tr>
      <w:tr w14:paraId="429788F8">
        <w:tc>
          <w:tcPr>
            <w:tcW w:w="1512" w:type="dxa"/>
            <w:tcMar>
              <w:top w:w="90" w:type="dxa"/>
              <w:left w:w="100" w:type="dxa"/>
              <w:bottom w:w="90" w:type="dxa"/>
              <w:right w:w="100" w:type="dxa"/>
            </w:tcMar>
            <w:vAlign w:val="center"/>
          </w:tcPr>
          <w:p w14:paraId="2822CF33">
            <w:pPr>
              <w:spacing w:after="0" w:line="240" w:lineRule="auto"/>
              <w:jc w:val="center"/>
            </w:pPr>
            <w:r>
              <w:rPr>
                <w:rFonts w:hint="eastAsia" w:ascii="Arial Unicode MS" w:hAnsi="Arial Unicode MS" w:eastAsia="Songti SC" w:cs="Arial Unicode MS"/>
                <w:b w:val="0"/>
                <w:i w:val="0"/>
                <w:color w:val="1F2933"/>
                <w:sz w:val="15"/>
              </w:rPr>
              <w:t>updated_by_employee_id</w:t>
            </w:r>
          </w:p>
        </w:tc>
        <w:tc>
          <w:tcPr>
            <w:tcW w:w="1296" w:type="dxa"/>
            <w:tcMar>
              <w:top w:w="90" w:type="dxa"/>
              <w:left w:w="100" w:type="dxa"/>
              <w:bottom w:w="90" w:type="dxa"/>
              <w:right w:w="100" w:type="dxa"/>
            </w:tcMar>
            <w:vAlign w:val="center"/>
          </w:tcPr>
          <w:p w14:paraId="4C97800A">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981D3CE">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DB70DE9">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D4EE659">
            <w:pPr>
              <w:spacing w:after="0" w:line="240" w:lineRule="auto"/>
              <w:jc w:val="left"/>
            </w:pPr>
            <w:r>
              <w:rPr>
                <w:rFonts w:hint="eastAsia" w:ascii="Arial Unicode MS" w:hAnsi="Arial Unicode MS" w:eastAsia="Songti SC" w:cs="Arial Unicode MS"/>
                <w:b w:val="0"/>
                <w:i w:val="0"/>
                <w:color w:val="1F2933"/>
                <w:sz w:val="15"/>
              </w:rPr>
              <w:t>最后修改员工</w:t>
            </w:r>
          </w:p>
        </w:tc>
      </w:tr>
      <w:tr w14:paraId="172DD88F">
        <w:tc>
          <w:tcPr>
            <w:tcW w:w="1512" w:type="dxa"/>
            <w:tcMar>
              <w:top w:w="90" w:type="dxa"/>
              <w:left w:w="100" w:type="dxa"/>
              <w:bottom w:w="90" w:type="dxa"/>
              <w:right w:w="100" w:type="dxa"/>
            </w:tcMar>
            <w:vAlign w:val="center"/>
          </w:tcPr>
          <w:p w14:paraId="08065811">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57B7A1DC">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3A84CC9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CA8A6A6">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3F331859">
            <w:pPr>
              <w:spacing w:after="0" w:line="240" w:lineRule="auto"/>
              <w:jc w:val="left"/>
            </w:pPr>
            <w:r>
              <w:rPr>
                <w:rFonts w:hint="eastAsia" w:ascii="Arial Unicode MS" w:hAnsi="Arial Unicode MS" w:eastAsia="Songti SC" w:cs="Arial Unicode MS"/>
                <w:b w:val="0"/>
                <w:i w:val="0"/>
                <w:color w:val="1F2933"/>
                <w:sz w:val="15"/>
              </w:rPr>
              <w:t>创建时间</w:t>
            </w:r>
          </w:p>
        </w:tc>
      </w:tr>
      <w:tr w14:paraId="33FE89A7">
        <w:tc>
          <w:tcPr>
            <w:tcW w:w="1512" w:type="dxa"/>
            <w:tcMar>
              <w:top w:w="90" w:type="dxa"/>
              <w:left w:w="100" w:type="dxa"/>
              <w:bottom w:w="90" w:type="dxa"/>
              <w:right w:w="100" w:type="dxa"/>
            </w:tcMar>
            <w:vAlign w:val="center"/>
          </w:tcPr>
          <w:p w14:paraId="6A882967">
            <w:pPr>
              <w:spacing w:after="0" w:line="240" w:lineRule="auto"/>
              <w:jc w:val="center"/>
            </w:pPr>
            <w:r>
              <w:rPr>
                <w:rFonts w:hint="eastAsia" w:ascii="Arial Unicode MS" w:hAnsi="Arial Unicode MS" w:eastAsia="Songti SC" w:cs="Arial Unicode MS"/>
                <w:b w:val="0"/>
                <w:i w:val="0"/>
                <w:color w:val="1F2933"/>
                <w:sz w:val="15"/>
              </w:rPr>
              <w:t>updated_at</w:t>
            </w:r>
          </w:p>
        </w:tc>
        <w:tc>
          <w:tcPr>
            <w:tcW w:w="1296" w:type="dxa"/>
            <w:tcMar>
              <w:top w:w="90" w:type="dxa"/>
              <w:left w:w="100" w:type="dxa"/>
              <w:bottom w:w="90" w:type="dxa"/>
              <w:right w:w="100" w:type="dxa"/>
            </w:tcMar>
            <w:vAlign w:val="center"/>
          </w:tcPr>
          <w:p w14:paraId="6214D9C7">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60674EE2">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329518E">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451E1DE1">
            <w:pPr>
              <w:spacing w:after="0" w:line="240" w:lineRule="auto"/>
              <w:jc w:val="left"/>
            </w:pPr>
            <w:r>
              <w:rPr>
                <w:rFonts w:hint="eastAsia" w:ascii="Arial Unicode MS" w:hAnsi="Arial Unicode MS" w:eastAsia="Songti SC" w:cs="Arial Unicode MS"/>
                <w:b w:val="0"/>
                <w:i w:val="0"/>
                <w:color w:val="1F2933"/>
                <w:sz w:val="15"/>
              </w:rPr>
              <w:t>修改时间</w:t>
            </w:r>
          </w:p>
        </w:tc>
      </w:tr>
    </w:tbl>
    <w:p w14:paraId="4B060465">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5412F84">
        <w:tc>
          <w:tcPr>
            <w:tcW w:w="9360" w:type="dxa"/>
            <w:shd w:val="clear" w:color="auto" w:fill="F2F7FB"/>
            <w:tcMar>
              <w:top w:w="120" w:type="dxa"/>
              <w:left w:w="150" w:type="dxa"/>
              <w:bottom w:w="120" w:type="dxa"/>
              <w:right w:w="150" w:type="dxa"/>
            </w:tcMar>
          </w:tcPr>
          <w:p w14:paraId="79124FF4">
            <w:pPr>
              <w:spacing w:after="0"/>
            </w:pPr>
            <w:r>
              <w:rPr>
                <w:rFonts w:hint="eastAsia" w:ascii="Arial Unicode MS" w:hAnsi="Arial Unicode MS" w:eastAsia="Songti SC" w:cs="Arial Unicode MS"/>
                <w:b/>
                <w:i w:val="0"/>
                <w:color w:val="1F4E78"/>
                <w:sz w:val="18"/>
              </w:rPr>
              <w:t>认证映射：</w:t>
            </w:r>
            <w:r>
              <w:rPr>
                <w:rFonts w:hint="eastAsia" w:ascii="Arial Unicode MS" w:hAnsi="Arial Unicode MS" w:eastAsia="Songti SC" w:cs="Arial Unicode MS"/>
                <w:b w:val="0"/>
                <w:i w:val="0"/>
                <w:color w:val="1F2933"/>
                <w:sz w:val="18"/>
              </w:rPr>
              <w:t>后端验证 JWT 签名、issuer、audience 和过期时间后读取 employee_code；员工不存在或未启用时拒绝访问。</w:t>
            </w:r>
          </w:p>
        </w:tc>
      </w:tr>
    </w:tbl>
    <w:p w14:paraId="668AFEBB">
      <w:pPr>
        <w:spacing w:after="40"/>
      </w:pPr>
    </w:p>
    <w:p w14:paraId="1007693E">
      <w:pPr>
        <w:pStyle w:val="4"/>
        <w:keepNext/>
      </w:pPr>
      <w:r>
        <w:rPr>
          <w:rFonts w:hint="eastAsia" w:ascii="Arial Unicode MS" w:hAnsi="Arial Unicode MS" w:eastAsia="Songti SC" w:cs="Arial Unicode MS"/>
          <w:b/>
          <w:i w:val="0"/>
          <w:color w:val="1F4E78"/>
          <w:sz w:val="25"/>
        </w:rPr>
        <w:t>4.3 touchpoint_assets</w:t>
      </w:r>
    </w:p>
    <w:p w14:paraId="13CC34E3">
      <w:pPr>
        <w:spacing w:after="100"/>
      </w:pPr>
      <w:r>
        <w:rPr>
          <w:rFonts w:hint="eastAsia" w:ascii="Arial Unicode MS" w:hAnsi="Arial Unicode MS" w:eastAsia="Songti SC" w:cs="Arial Unicode MS"/>
          <w:b w:val="0"/>
          <w:i w:val="0"/>
          <w:color w:val="1F2933"/>
          <w:sz w:val="19"/>
        </w:rPr>
        <w:t>asset_code 用于业务查询和导入，carrier_uid 用于 NFC 物理盘点，两者不能互相替代。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CC7C4AE">
        <w:trPr>
          <w:tblHeader/>
        </w:trPr>
        <w:tc>
          <w:tcPr>
            <w:tcW w:w="1512" w:type="dxa"/>
            <w:shd w:val="clear" w:color="auto" w:fill="1F4E78"/>
            <w:tcMar>
              <w:top w:w="90" w:type="dxa"/>
              <w:left w:w="100" w:type="dxa"/>
              <w:bottom w:w="90" w:type="dxa"/>
              <w:right w:w="100" w:type="dxa"/>
            </w:tcMar>
            <w:vAlign w:val="center"/>
          </w:tcPr>
          <w:p w14:paraId="1B883352">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E226298">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2108587">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513E8BFF">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411E98E">
            <w:pPr>
              <w:spacing w:after="0" w:line="240" w:lineRule="auto"/>
              <w:jc w:val="center"/>
            </w:pPr>
            <w:r>
              <w:rPr>
                <w:rFonts w:hint="eastAsia" w:ascii="Arial Unicode MS" w:hAnsi="Arial Unicode MS" w:eastAsia="Songti SC" w:cs="Arial Unicode MS"/>
                <w:b/>
                <w:i w:val="0"/>
                <w:color w:val="FFFFFF"/>
                <w:sz w:val="16"/>
              </w:rPr>
              <w:t>约束/说明</w:t>
            </w:r>
          </w:p>
        </w:tc>
      </w:tr>
      <w:tr w14:paraId="071AD825">
        <w:tc>
          <w:tcPr>
            <w:tcW w:w="1512" w:type="dxa"/>
            <w:tcMar>
              <w:top w:w="90" w:type="dxa"/>
              <w:left w:w="100" w:type="dxa"/>
              <w:bottom w:w="90" w:type="dxa"/>
              <w:right w:w="100" w:type="dxa"/>
            </w:tcMar>
            <w:vAlign w:val="center"/>
          </w:tcPr>
          <w:p w14:paraId="7046F8A4">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47BDB84B">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2388B1C8">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25DC531">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648026A7">
            <w:pPr>
              <w:spacing w:after="0" w:line="240" w:lineRule="auto"/>
              <w:jc w:val="left"/>
            </w:pPr>
            <w:r>
              <w:rPr>
                <w:rFonts w:hint="eastAsia" w:ascii="Arial Unicode MS" w:hAnsi="Arial Unicode MS" w:eastAsia="Songti SC" w:cs="Arial Unicode MS"/>
                <w:b w:val="0"/>
                <w:i w:val="0"/>
                <w:color w:val="1F2933"/>
                <w:sz w:val="15"/>
              </w:rPr>
              <w:t>PK</w:t>
            </w:r>
          </w:p>
        </w:tc>
      </w:tr>
      <w:tr w14:paraId="31943783">
        <w:tc>
          <w:tcPr>
            <w:tcW w:w="1512" w:type="dxa"/>
            <w:tcMar>
              <w:top w:w="90" w:type="dxa"/>
              <w:left w:w="100" w:type="dxa"/>
              <w:bottom w:w="90" w:type="dxa"/>
              <w:right w:w="100" w:type="dxa"/>
            </w:tcMar>
            <w:vAlign w:val="center"/>
          </w:tcPr>
          <w:p w14:paraId="4D2CE5E4">
            <w:pPr>
              <w:spacing w:after="0" w:line="240" w:lineRule="auto"/>
              <w:jc w:val="center"/>
            </w:pPr>
            <w:r>
              <w:rPr>
                <w:rFonts w:hint="eastAsia" w:ascii="Arial Unicode MS" w:hAnsi="Arial Unicode MS" w:eastAsia="Songti SC" w:cs="Arial Unicode MS"/>
                <w:b w:val="0"/>
                <w:i w:val="0"/>
                <w:color w:val="1F2933"/>
                <w:sz w:val="15"/>
              </w:rPr>
              <w:t>asset_code</w:t>
            </w:r>
          </w:p>
        </w:tc>
        <w:tc>
          <w:tcPr>
            <w:tcW w:w="1296" w:type="dxa"/>
            <w:tcMar>
              <w:top w:w="90" w:type="dxa"/>
              <w:left w:w="100" w:type="dxa"/>
              <w:bottom w:w="90" w:type="dxa"/>
              <w:right w:w="100" w:type="dxa"/>
            </w:tcMar>
            <w:vAlign w:val="center"/>
          </w:tcPr>
          <w:p w14:paraId="0457A7EB">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5D798636">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3D5ECA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C7DFA9F">
            <w:pPr>
              <w:spacing w:after="0" w:line="240" w:lineRule="auto"/>
              <w:jc w:val="left"/>
            </w:pPr>
            <w:r>
              <w:rPr>
                <w:rFonts w:hint="eastAsia" w:cs="Arial Unicode MS" w:eastAsia="Songti SC"/>
                <w:b w:val="0"/>
                <w:i w:val="0"/>
                <w:color w:val="1F2933"/>
                <w:sz w:val="15"/>
                <w:lang w:val="en-US" w:eastAsia="zh-CN"/>
              </w:rPr>
              <w:t>载体</w:t>
            </w:r>
            <w:r>
              <w:rPr>
                <w:rFonts w:hint="eastAsia" w:ascii="Arial Unicode MS" w:hAnsi="Arial Unicode MS" w:eastAsia="Songti SC" w:cs="Arial Unicode MS"/>
                <w:b w:val="0"/>
                <w:i w:val="0"/>
                <w:color w:val="1F2933"/>
                <w:sz w:val="15"/>
              </w:rPr>
              <w:t>业务编码，唯一</w:t>
            </w:r>
          </w:p>
        </w:tc>
      </w:tr>
      <w:tr w14:paraId="68ED8CFB">
        <w:tc>
          <w:tcPr>
            <w:tcW w:w="1512" w:type="dxa"/>
            <w:tcMar>
              <w:top w:w="90" w:type="dxa"/>
              <w:left w:w="100" w:type="dxa"/>
              <w:bottom w:w="90" w:type="dxa"/>
              <w:right w:w="100" w:type="dxa"/>
            </w:tcMar>
            <w:vAlign w:val="center"/>
          </w:tcPr>
          <w:p w14:paraId="5294A0C9">
            <w:pPr>
              <w:spacing w:after="0" w:line="240" w:lineRule="auto"/>
              <w:jc w:val="center"/>
            </w:pPr>
            <w:r>
              <w:rPr>
                <w:rFonts w:hint="eastAsia" w:ascii="Arial Unicode MS" w:hAnsi="Arial Unicode MS" w:eastAsia="Songti SC" w:cs="Arial Unicode MS"/>
                <w:b w:val="0"/>
                <w:i w:val="0"/>
                <w:color w:val="1F2933"/>
                <w:sz w:val="15"/>
              </w:rPr>
              <w:t>asset_type</w:t>
            </w:r>
          </w:p>
        </w:tc>
        <w:tc>
          <w:tcPr>
            <w:tcW w:w="1296" w:type="dxa"/>
            <w:tcMar>
              <w:top w:w="90" w:type="dxa"/>
              <w:left w:w="100" w:type="dxa"/>
              <w:bottom w:w="90" w:type="dxa"/>
              <w:right w:w="100" w:type="dxa"/>
            </w:tcMar>
            <w:vAlign w:val="center"/>
          </w:tcPr>
          <w:p w14:paraId="73548341">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75626020">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285A443B">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2A9CA191">
            <w:pPr>
              <w:spacing w:after="0" w:line="240" w:lineRule="auto"/>
              <w:jc w:val="left"/>
            </w:pPr>
            <w:r>
              <w:rPr>
                <w:rFonts w:hint="eastAsia" w:ascii="Arial Unicode MS" w:hAnsi="Arial Unicode MS" w:eastAsia="Songti SC" w:cs="Arial Unicode MS"/>
                <w:b w:val="0"/>
                <w:i w:val="0"/>
                <w:color w:val="1F2933"/>
                <w:sz w:val="15"/>
              </w:rPr>
              <w:t>1 NFC；一期固定使用 NFC</w:t>
            </w:r>
          </w:p>
        </w:tc>
      </w:tr>
      <w:tr w14:paraId="0AE7A9F1">
        <w:tc>
          <w:tcPr>
            <w:tcW w:w="1512" w:type="dxa"/>
            <w:tcMar>
              <w:top w:w="90" w:type="dxa"/>
              <w:left w:w="100" w:type="dxa"/>
              <w:bottom w:w="90" w:type="dxa"/>
              <w:right w:w="100" w:type="dxa"/>
            </w:tcMar>
            <w:vAlign w:val="center"/>
          </w:tcPr>
          <w:p w14:paraId="5850CEFB">
            <w:pPr>
              <w:spacing w:after="0" w:line="240" w:lineRule="auto"/>
              <w:jc w:val="center"/>
            </w:pPr>
            <w:r>
              <w:rPr>
                <w:rFonts w:hint="eastAsia" w:ascii="Arial Unicode MS" w:hAnsi="Arial Unicode MS" w:eastAsia="Songti SC" w:cs="Arial Unicode MS"/>
                <w:b w:val="0"/>
                <w:i w:val="0"/>
                <w:color w:val="1F2933"/>
                <w:sz w:val="15"/>
              </w:rPr>
              <w:t>carrier_uid</w:t>
            </w:r>
          </w:p>
        </w:tc>
        <w:tc>
          <w:tcPr>
            <w:tcW w:w="1296" w:type="dxa"/>
            <w:tcMar>
              <w:top w:w="90" w:type="dxa"/>
              <w:left w:w="100" w:type="dxa"/>
              <w:bottom w:w="90" w:type="dxa"/>
              <w:right w:w="100" w:type="dxa"/>
            </w:tcMar>
            <w:vAlign w:val="center"/>
          </w:tcPr>
          <w:p w14:paraId="3641C2A7">
            <w:pPr>
              <w:spacing w:after="0" w:line="240" w:lineRule="auto"/>
              <w:jc w:val="center"/>
            </w:pPr>
            <w:r>
              <w:rPr>
                <w:rFonts w:hint="eastAsia" w:ascii="Arial Unicode MS" w:hAnsi="Arial Unicode MS" w:eastAsia="Songti SC" w:cs="Arial Unicode MS"/>
                <w:b w:val="0"/>
                <w:i w:val="0"/>
                <w:color w:val="1F2933"/>
                <w:sz w:val="15"/>
              </w:rPr>
              <w:t>VARCHAR(128)</w:t>
            </w:r>
          </w:p>
        </w:tc>
        <w:tc>
          <w:tcPr>
            <w:tcW w:w="648" w:type="dxa"/>
            <w:tcMar>
              <w:top w:w="90" w:type="dxa"/>
              <w:left w:w="100" w:type="dxa"/>
              <w:bottom w:w="90" w:type="dxa"/>
              <w:right w:w="100" w:type="dxa"/>
            </w:tcMar>
            <w:vAlign w:val="center"/>
          </w:tcPr>
          <w:p w14:paraId="75F8E67F">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4713411">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EF87FFF">
            <w:pPr>
              <w:spacing w:after="0" w:line="240" w:lineRule="auto"/>
              <w:jc w:val="left"/>
            </w:pPr>
            <w:r>
              <w:rPr>
                <w:rFonts w:hint="eastAsia" w:ascii="Arial Unicode MS" w:hAnsi="Arial Unicode MS" w:eastAsia="Songti SC" w:cs="Arial Unicode MS"/>
                <w:b w:val="0"/>
                <w:i w:val="0"/>
                <w:color w:val="1F2933"/>
                <w:sz w:val="15"/>
              </w:rPr>
              <w:t>NFC 物理 UID；非空时唯一</w:t>
            </w:r>
          </w:p>
        </w:tc>
      </w:tr>
      <w:tr w14:paraId="6344C76E">
        <w:tc>
          <w:tcPr>
            <w:tcW w:w="1512" w:type="dxa"/>
            <w:tcMar>
              <w:top w:w="90" w:type="dxa"/>
              <w:left w:w="100" w:type="dxa"/>
              <w:bottom w:w="90" w:type="dxa"/>
              <w:right w:w="100" w:type="dxa"/>
            </w:tcMar>
            <w:vAlign w:val="center"/>
          </w:tcPr>
          <w:p w14:paraId="6C74E4BC">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7B467370">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2AAF2557">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99F4CA5">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F77477E">
            <w:pPr>
              <w:spacing w:after="0" w:line="240" w:lineRule="auto"/>
              <w:jc w:val="left"/>
            </w:pPr>
            <w:r>
              <w:rPr>
                <w:rFonts w:hint="eastAsia" w:ascii="Arial Unicode MS" w:hAnsi="Arial Unicode MS" w:eastAsia="Songti SC" w:cs="Arial Unicode MS"/>
                <w:b w:val="0"/>
                <w:i w:val="0"/>
                <w:color w:val="1F2933"/>
                <w:sz w:val="15"/>
              </w:rPr>
              <w:t>当前数据责任组织</w:t>
            </w:r>
          </w:p>
        </w:tc>
      </w:tr>
      <w:tr w14:paraId="0E002F7E">
        <w:tc>
          <w:tcPr>
            <w:tcW w:w="1512" w:type="dxa"/>
            <w:tcMar>
              <w:top w:w="90" w:type="dxa"/>
              <w:left w:w="100" w:type="dxa"/>
              <w:bottom w:w="90" w:type="dxa"/>
              <w:right w:w="100" w:type="dxa"/>
            </w:tcMar>
            <w:vAlign w:val="center"/>
          </w:tcPr>
          <w:p w14:paraId="5A4F8E97">
            <w:pPr>
              <w:spacing w:after="0" w:line="240" w:lineRule="auto"/>
              <w:jc w:val="center"/>
            </w:pPr>
            <w:r>
              <w:rPr>
                <w:rFonts w:hint="eastAsia" w:ascii="Arial Unicode MS" w:hAnsi="Arial Unicode MS" w:eastAsia="Songti SC" w:cs="Arial Unicode MS"/>
                <w:b w:val="0"/>
                <w:i w:val="0"/>
                <w:color w:val="1F2933"/>
                <w:sz w:val="15"/>
              </w:rPr>
              <w:t>employee_id</w:t>
            </w:r>
          </w:p>
        </w:tc>
        <w:tc>
          <w:tcPr>
            <w:tcW w:w="1296" w:type="dxa"/>
            <w:tcMar>
              <w:top w:w="90" w:type="dxa"/>
              <w:left w:w="100" w:type="dxa"/>
              <w:bottom w:w="90" w:type="dxa"/>
              <w:right w:w="100" w:type="dxa"/>
            </w:tcMar>
            <w:vAlign w:val="center"/>
          </w:tcPr>
          <w:p w14:paraId="260D152E">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214C4284">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81A525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CCF9E50">
            <w:pPr>
              <w:spacing w:after="0" w:line="240" w:lineRule="auto"/>
              <w:jc w:val="left"/>
            </w:pPr>
            <w:r>
              <w:rPr>
                <w:rFonts w:hint="eastAsia" w:ascii="Arial Unicode MS" w:hAnsi="Arial Unicode MS" w:eastAsia="Songti SC" w:cs="Arial Unicode MS"/>
                <w:b w:val="0"/>
                <w:i w:val="0"/>
                <w:color w:val="1F2933"/>
                <w:sz w:val="15"/>
              </w:rPr>
              <w:t>当前直接责任员工；库存时可空</w:t>
            </w:r>
          </w:p>
        </w:tc>
      </w:tr>
      <w:tr w14:paraId="31A912CE">
        <w:tc>
          <w:tcPr>
            <w:tcW w:w="1512" w:type="dxa"/>
            <w:tcMar>
              <w:top w:w="90" w:type="dxa"/>
              <w:left w:w="100" w:type="dxa"/>
              <w:bottom w:w="90" w:type="dxa"/>
              <w:right w:w="100" w:type="dxa"/>
            </w:tcMar>
            <w:vAlign w:val="center"/>
          </w:tcPr>
          <w:p w14:paraId="5714CCAD">
            <w:pPr>
              <w:spacing w:after="0" w:line="240" w:lineRule="auto"/>
              <w:jc w:val="center"/>
            </w:pPr>
            <w:r>
              <w:rPr>
                <w:rFonts w:hint="eastAsia" w:ascii="Arial Unicode MS" w:hAnsi="Arial Unicode MS" w:eastAsia="Songti SC" w:cs="Arial Unicode MS"/>
                <w:b w:val="0"/>
                <w:i w:val="0"/>
                <w:color w:val="1F2933"/>
                <w:sz w:val="15"/>
              </w:rPr>
              <w:t>asset_status</w:t>
            </w:r>
          </w:p>
        </w:tc>
        <w:tc>
          <w:tcPr>
            <w:tcW w:w="1296" w:type="dxa"/>
            <w:tcMar>
              <w:top w:w="90" w:type="dxa"/>
              <w:left w:w="100" w:type="dxa"/>
              <w:bottom w:w="90" w:type="dxa"/>
              <w:right w:w="100" w:type="dxa"/>
            </w:tcMar>
            <w:vAlign w:val="center"/>
          </w:tcPr>
          <w:p w14:paraId="542DD4C3">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5991C715">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697BE74">
            <w:pPr>
              <w:spacing w:after="0" w:line="240" w:lineRule="auto"/>
              <w:jc w:val="center"/>
            </w:pPr>
            <w:r>
              <w:rPr>
                <w:rFonts w:hint="eastAsia" w:ascii="Arial Unicode MS" w:hAnsi="Arial Unicode MS" w:eastAsia="Songti SC" w:cs="Arial Unicode MS"/>
                <w:b w:val="0"/>
                <w:i w:val="0"/>
                <w:color w:val="1F2933"/>
                <w:sz w:val="15"/>
              </w:rPr>
              <w:t>0</w:t>
            </w:r>
          </w:p>
        </w:tc>
        <w:tc>
          <w:tcPr>
            <w:tcW w:w="4752" w:type="dxa"/>
            <w:tcMar>
              <w:top w:w="90" w:type="dxa"/>
              <w:left w:w="100" w:type="dxa"/>
              <w:bottom w:w="90" w:type="dxa"/>
              <w:right w:w="100" w:type="dxa"/>
            </w:tcMar>
            <w:vAlign w:val="center"/>
          </w:tcPr>
          <w:p w14:paraId="31C6661F">
            <w:pPr>
              <w:spacing w:after="0" w:line="240" w:lineRule="auto"/>
              <w:jc w:val="left"/>
            </w:pPr>
            <w:r>
              <w:rPr>
                <w:rFonts w:hint="eastAsia" w:ascii="Arial Unicode MS" w:hAnsi="Arial Unicode MS" w:eastAsia="Songti SC" w:cs="Arial Unicode MS"/>
                <w:b w:val="0"/>
                <w:i w:val="0"/>
                <w:color w:val="1F2933"/>
                <w:sz w:val="15"/>
              </w:rPr>
              <w:t>0 库存 / 1 启用 / 2 停用 / 9 永久作废</w:t>
            </w:r>
          </w:p>
        </w:tc>
      </w:tr>
      <w:tr w14:paraId="530E1AB8">
        <w:tc>
          <w:tcPr>
            <w:tcW w:w="1512" w:type="dxa"/>
            <w:tcMar>
              <w:top w:w="90" w:type="dxa"/>
              <w:left w:w="100" w:type="dxa"/>
              <w:bottom w:w="90" w:type="dxa"/>
              <w:right w:w="100" w:type="dxa"/>
            </w:tcMar>
            <w:vAlign w:val="center"/>
          </w:tcPr>
          <w:p w14:paraId="1C3D6570">
            <w:pPr>
              <w:spacing w:after="0" w:line="240" w:lineRule="auto"/>
              <w:jc w:val="center"/>
            </w:pPr>
            <w:r>
              <w:rPr>
                <w:rFonts w:hint="eastAsia" w:ascii="Arial Unicode MS" w:hAnsi="Arial Unicode MS" w:eastAsia="Songti SC" w:cs="Arial Unicode MS"/>
                <w:b w:val="0"/>
                <w:i w:val="0"/>
                <w:color w:val="1F2933"/>
                <w:sz w:val="15"/>
              </w:rPr>
              <w:t>supplier_code</w:t>
            </w:r>
          </w:p>
        </w:tc>
        <w:tc>
          <w:tcPr>
            <w:tcW w:w="1296" w:type="dxa"/>
            <w:tcMar>
              <w:top w:w="90" w:type="dxa"/>
              <w:left w:w="100" w:type="dxa"/>
              <w:bottom w:w="90" w:type="dxa"/>
              <w:right w:w="100" w:type="dxa"/>
            </w:tcMar>
            <w:vAlign w:val="center"/>
          </w:tcPr>
          <w:p w14:paraId="6880F4A9">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4AD457A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3FB36B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018ECBB">
            <w:pPr>
              <w:spacing w:after="0" w:line="240" w:lineRule="auto"/>
              <w:jc w:val="left"/>
            </w:pPr>
            <w:r>
              <w:rPr>
                <w:rFonts w:hint="eastAsia" w:ascii="Arial Unicode MS" w:hAnsi="Arial Unicode MS" w:eastAsia="Songti SC" w:cs="Arial Unicode MS"/>
                <w:b w:val="0"/>
                <w:i w:val="0"/>
                <w:color w:val="1F2933"/>
                <w:sz w:val="15"/>
              </w:rPr>
              <w:t>供应商编码</w:t>
            </w:r>
          </w:p>
        </w:tc>
      </w:tr>
      <w:tr w14:paraId="7D8D1C63">
        <w:tc>
          <w:tcPr>
            <w:tcW w:w="1512" w:type="dxa"/>
            <w:tcMar>
              <w:top w:w="90" w:type="dxa"/>
              <w:left w:w="100" w:type="dxa"/>
              <w:bottom w:w="90" w:type="dxa"/>
              <w:right w:w="100" w:type="dxa"/>
            </w:tcMar>
            <w:vAlign w:val="center"/>
          </w:tcPr>
          <w:p w14:paraId="365345FA">
            <w:pPr>
              <w:spacing w:after="0" w:line="240" w:lineRule="auto"/>
              <w:jc w:val="center"/>
            </w:pPr>
            <w:r>
              <w:rPr>
                <w:rFonts w:hint="eastAsia" w:ascii="Arial Unicode MS" w:hAnsi="Arial Unicode MS" w:eastAsia="Songti SC" w:cs="Arial Unicode MS"/>
                <w:b w:val="0"/>
                <w:i w:val="0"/>
                <w:color w:val="1F2933"/>
                <w:sz w:val="15"/>
              </w:rPr>
              <w:t>supplier_batch_no</w:t>
            </w:r>
          </w:p>
        </w:tc>
        <w:tc>
          <w:tcPr>
            <w:tcW w:w="1296" w:type="dxa"/>
            <w:tcMar>
              <w:top w:w="90" w:type="dxa"/>
              <w:left w:w="100" w:type="dxa"/>
              <w:bottom w:w="90" w:type="dxa"/>
              <w:right w:w="100" w:type="dxa"/>
            </w:tcMar>
            <w:vAlign w:val="center"/>
          </w:tcPr>
          <w:p w14:paraId="4A56BC39">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1749FF7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592DEB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3F24104">
            <w:pPr>
              <w:spacing w:after="0" w:line="240" w:lineRule="auto"/>
              <w:jc w:val="left"/>
            </w:pPr>
            <w:r>
              <w:rPr>
                <w:rFonts w:hint="eastAsia" w:ascii="Arial Unicode MS" w:hAnsi="Arial Unicode MS" w:eastAsia="Songti SC" w:cs="Arial Unicode MS"/>
                <w:b w:val="0"/>
                <w:i w:val="0"/>
                <w:color w:val="1F2933"/>
                <w:sz w:val="15"/>
              </w:rPr>
              <w:t>供应商批次</w:t>
            </w:r>
          </w:p>
        </w:tc>
      </w:tr>
      <w:tr w14:paraId="5B96975E">
        <w:tc>
          <w:tcPr>
            <w:tcW w:w="1512" w:type="dxa"/>
            <w:tcMar>
              <w:top w:w="90" w:type="dxa"/>
              <w:left w:w="100" w:type="dxa"/>
              <w:bottom w:w="90" w:type="dxa"/>
              <w:right w:w="100" w:type="dxa"/>
            </w:tcMar>
            <w:vAlign w:val="center"/>
          </w:tcPr>
          <w:p w14:paraId="230A6F0C">
            <w:pPr>
              <w:spacing w:after="0" w:line="240" w:lineRule="auto"/>
              <w:jc w:val="center"/>
            </w:pPr>
            <w:r>
              <w:rPr>
                <w:rFonts w:hint="eastAsia" w:ascii="Arial Unicode MS" w:hAnsi="Arial Unicode MS" w:eastAsia="Songti SC" w:cs="Arial Unicode MS"/>
                <w:b w:val="0"/>
                <w:i w:val="0"/>
                <w:color w:val="1F2933"/>
                <w:sz w:val="15"/>
              </w:rPr>
              <w:t>metadata</w:t>
            </w:r>
          </w:p>
        </w:tc>
        <w:tc>
          <w:tcPr>
            <w:tcW w:w="1296" w:type="dxa"/>
            <w:tcMar>
              <w:top w:w="90" w:type="dxa"/>
              <w:left w:w="100" w:type="dxa"/>
              <w:bottom w:w="90" w:type="dxa"/>
              <w:right w:w="100" w:type="dxa"/>
            </w:tcMar>
            <w:vAlign w:val="center"/>
          </w:tcPr>
          <w:p w14:paraId="578F5E6F">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5D1A5774">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89ABD0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9BB2415">
            <w:pPr>
              <w:spacing w:after="0" w:line="240" w:lineRule="auto"/>
              <w:jc w:val="left"/>
            </w:pPr>
            <w:r>
              <w:rPr>
                <w:rFonts w:hint="eastAsia" w:ascii="Arial Unicode MS" w:hAnsi="Arial Unicode MS" w:eastAsia="Songti SC" w:cs="Arial Unicode MS"/>
                <w:b w:val="0"/>
                <w:i w:val="0"/>
                <w:color w:val="1F2933"/>
                <w:sz w:val="15"/>
              </w:rPr>
              <w:t>载体扩展属性对象</w:t>
            </w:r>
          </w:p>
        </w:tc>
      </w:tr>
      <w:tr w14:paraId="22C82E74">
        <w:tc>
          <w:tcPr>
            <w:tcW w:w="1512" w:type="dxa"/>
            <w:tcMar>
              <w:top w:w="90" w:type="dxa"/>
              <w:left w:w="100" w:type="dxa"/>
              <w:bottom w:w="90" w:type="dxa"/>
              <w:right w:w="100" w:type="dxa"/>
            </w:tcMar>
            <w:vAlign w:val="center"/>
          </w:tcPr>
          <w:p w14:paraId="1D4944B0">
            <w:pPr>
              <w:spacing w:after="0" w:line="240" w:lineRule="auto"/>
              <w:jc w:val="center"/>
            </w:pPr>
            <w:r>
              <w:rPr>
                <w:rFonts w:hint="eastAsia" w:ascii="Arial Unicode MS" w:hAnsi="Arial Unicode MS" w:eastAsia="Songti SC" w:cs="Arial Unicode MS"/>
                <w:b w:val="0"/>
                <w:i w:val="0"/>
                <w:color w:val="1F2933"/>
                <w:sz w:val="15"/>
              </w:rPr>
              <w:t>description</w:t>
            </w:r>
          </w:p>
        </w:tc>
        <w:tc>
          <w:tcPr>
            <w:tcW w:w="1296" w:type="dxa"/>
            <w:tcMar>
              <w:top w:w="90" w:type="dxa"/>
              <w:left w:w="100" w:type="dxa"/>
              <w:bottom w:w="90" w:type="dxa"/>
              <w:right w:w="100" w:type="dxa"/>
            </w:tcMar>
            <w:vAlign w:val="center"/>
          </w:tcPr>
          <w:p w14:paraId="47218205">
            <w:pPr>
              <w:spacing w:after="0" w:line="240" w:lineRule="auto"/>
              <w:jc w:val="center"/>
            </w:pPr>
            <w:r>
              <w:rPr>
                <w:rFonts w:hint="eastAsia" w:ascii="Arial Unicode MS" w:hAnsi="Arial Unicode MS" w:eastAsia="Songti SC" w:cs="Arial Unicode MS"/>
                <w:b w:val="0"/>
                <w:i w:val="0"/>
                <w:color w:val="1F2933"/>
                <w:sz w:val="15"/>
              </w:rPr>
              <w:t>VARCHAR(500)</w:t>
            </w:r>
          </w:p>
        </w:tc>
        <w:tc>
          <w:tcPr>
            <w:tcW w:w="648" w:type="dxa"/>
            <w:tcMar>
              <w:top w:w="90" w:type="dxa"/>
              <w:left w:w="100" w:type="dxa"/>
              <w:bottom w:w="90" w:type="dxa"/>
              <w:right w:w="100" w:type="dxa"/>
            </w:tcMar>
            <w:vAlign w:val="center"/>
          </w:tcPr>
          <w:p w14:paraId="0A9DAAAB">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29471E4">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10DEB78">
            <w:pPr>
              <w:spacing w:after="0" w:line="240" w:lineRule="auto"/>
              <w:jc w:val="left"/>
            </w:pPr>
            <w:r>
              <w:rPr>
                <w:rFonts w:hint="eastAsia" w:ascii="Arial Unicode MS" w:hAnsi="Arial Unicode MS" w:eastAsia="Songti SC" w:cs="Arial Unicode MS"/>
                <w:b w:val="0"/>
                <w:i w:val="0"/>
                <w:color w:val="1F2933"/>
                <w:sz w:val="15"/>
              </w:rPr>
              <w:t>说明</w:t>
            </w:r>
          </w:p>
        </w:tc>
      </w:tr>
      <w:tr w14:paraId="762F35CE">
        <w:tc>
          <w:tcPr>
            <w:tcW w:w="1512" w:type="dxa"/>
            <w:tcMar>
              <w:top w:w="90" w:type="dxa"/>
              <w:left w:w="100" w:type="dxa"/>
              <w:bottom w:w="90" w:type="dxa"/>
              <w:right w:w="100" w:type="dxa"/>
            </w:tcMar>
            <w:vAlign w:val="center"/>
          </w:tcPr>
          <w:p w14:paraId="438A227E">
            <w:pPr>
              <w:spacing w:after="0" w:line="240" w:lineRule="auto"/>
              <w:jc w:val="center"/>
            </w:pPr>
            <w:r>
              <w:rPr>
                <w:rFonts w:hint="eastAsia" w:ascii="Arial Unicode MS" w:hAnsi="Arial Unicode MS" w:eastAsia="Songti SC" w:cs="Arial Unicode MS"/>
                <w:b w:val="0"/>
                <w:i w:val="0"/>
                <w:color w:val="1F2933"/>
                <w:sz w:val="15"/>
              </w:rPr>
              <w:t>created_by_employee_id</w:t>
            </w:r>
          </w:p>
        </w:tc>
        <w:tc>
          <w:tcPr>
            <w:tcW w:w="1296" w:type="dxa"/>
            <w:tcMar>
              <w:top w:w="90" w:type="dxa"/>
              <w:left w:w="100" w:type="dxa"/>
              <w:bottom w:w="90" w:type="dxa"/>
              <w:right w:w="100" w:type="dxa"/>
            </w:tcMar>
            <w:vAlign w:val="center"/>
          </w:tcPr>
          <w:p w14:paraId="5D13945C">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478A4AE7">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92D7067">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B126936">
            <w:pPr>
              <w:spacing w:after="0" w:line="240" w:lineRule="auto"/>
              <w:jc w:val="left"/>
            </w:pPr>
            <w:r>
              <w:rPr>
                <w:rFonts w:hint="eastAsia" w:ascii="Arial Unicode MS" w:hAnsi="Arial Unicode MS" w:eastAsia="Songti SC" w:cs="Arial Unicode MS"/>
                <w:b w:val="0"/>
                <w:i w:val="0"/>
                <w:color w:val="1F2933"/>
                <w:sz w:val="15"/>
              </w:rPr>
              <w:t>创建员工</w:t>
            </w:r>
          </w:p>
        </w:tc>
      </w:tr>
      <w:tr w14:paraId="0C5916D0">
        <w:tc>
          <w:tcPr>
            <w:tcW w:w="1512" w:type="dxa"/>
            <w:tcMar>
              <w:top w:w="90" w:type="dxa"/>
              <w:left w:w="100" w:type="dxa"/>
              <w:bottom w:w="90" w:type="dxa"/>
              <w:right w:w="100" w:type="dxa"/>
            </w:tcMar>
            <w:vAlign w:val="center"/>
          </w:tcPr>
          <w:p w14:paraId="0A8400E6">
            <w:pPr>
              <w:spacing w:after="0" w:line="240" w:lineRule="auto"/>
              <w:jc w:val="center"/>
            </w:pPr>
            <w:r>
              <w:rPr>
                <w:rFonts w:hint="eastAsia" w:ascii="Arial Unicode MS" w:hAnsi="Arial Unicode MS" w:eastAsia="Songti SC" w:cs="Arial Unicode MS"/>
                <w:b w:val="0"/>
                <w:i w:val="0"/>
                <w:color w:val="1F2933"/>
                <w:sz w:val="15"/>
              </w:rPr>
              <w:t>updated_by_employee_id</w:t>
            </w:r>
          </w:p>
        </w:tc>
        <w:tc>
          <w:tcPr>
            <w:tcW w:w="1296" w:type="dxa"/>
            <w:tcMar>
              <w:top w:w="90" w:type="dxa"/>
              <w:left w:w="100" w:type="dxa"/>
              <w:bottom w:w="90" w:type="dxa"/>
              <w:right w:w="100" w:type="dxa"/>
            </w:tcMar>
            <w:vAlign w:val="center"/>
          </w:tcPr>
          <w:p w14:paraId="5DB670E6">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1A5E15E4">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A62DA69">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8C98686">
            <w:pPr>
              <w:spacing w:after="0" w:line="240" w:lineRule="auto"/>
              <w:jc w:val="left"/>
            </w:pPr>
            <w:r>
              <w:rPr>
                <w:rFonts w:hint="eastAsia" w:ascii="Arial Unicode MS" w:hAnsi="Arial Unicode MS" w:eastAsia="Songti SC" w:cs="Arial Unicode MS"/>
                <w:b w:val="0"/>
                <w:i w:val="0"/>
                <w:color w:val="1F2933"/>
                <w:sz w:val="15"/>
              </w:rPr>
              <w:t>最后修改员工</w:t>
            </w:r>
          </w:p>
        </w:tc>
      </w:tr>
      <w:tr w14:paraId="40C68D5E">
        <w:tc>
          <w:tcPr>
            <w:tcW w:w="1512" w:type="dxa"/>
            <w:tcMar>
              <w:top w:w="90" w:type="dxa"/>
              <w:left w:w="100" w:type="dxa"/>
              <w:bottom w:w="90" w:type="dxa"/>
              <w:right w:w="100" w:type="dxa"/>
            </w:tcMar>
            <w:vAlign w:val="center"/>
          </w:tcPr>
          <w:p w14:paraId="45CF316F">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31AE4745">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70147CFA">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579A6133">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3FA83C05">
            <w:pPr>
              <w:spacing w:after="0" w:line="240" w:lineRule="auto"/>
              <w:jc w:val="left"/>
            </w:pPr>
            <w:r>
              <w:rPr>
                <w:rFonts w:hint="eastAsia" w:ascii="Arial Unicode MS" w:hAnsi="Arial Unicode MS" w:eastAsia="Songti SC" w:cs="Arial Unicode MS"/>
                <w:b w:val="0"/>
                <w:i w:val="0"/>
                <w:color w:val="1F2933"/>
                <w:sz w:val="15"/>
              </w:rPr>
              <w:t>创建时间</w:t>
            </w:r>
          </w:p>
        </w:tc>
      </w:tr>
      <w:tr w14:paraId="1E45CC15">
        <w:tc>
          <w:tcPr>
            <w:tcW w:w="1512" w:type="dxa"/>
            <w:tcMar>
              <w:top w:w="90" w:type="dxa"/>
              <w:left w:w="100" w:type="dxa"/>
              <w:bottom w:w="90" w:type="dxa"/>
              <w:right w:w="100" w:type="dxa"/>
            </w:tcMar>
            <w:vAlign w:val="center"/>
          </w:tcPr>
          <w:p w14:paraId="6A45120D">
            <w:pPr>
              <w:spacing w:after="0" w:line="240" w:lineRule="auto"/>
              <w:jc w:val="center"/>
            </w:pPr>
            <w:r>
              <w:rPr>
                <w:rFonts w:hint="eastAsia" w:ascii="Arial Unicode MS" w:hAnsi="Arial Unicode MS" w:eastAsia="Songti SC" w:cs="Arial Unicode MS"/>
                <w:b w:val="0"/>
                <w:i w:val="0"/>
                <w:color w:val="1F2933"/>
                <w:sz w:val="15"/>
              </w:rPr>
              <w:t>updated_at</w:t>
            </w:r>
          </w:p>
        </w:tc>
        <w:tc>
          <w:tcPr>
            <w:tcW w:w="1296" w:type="dxa"/>
            <w:tcMar>
              <w:top w:w="90" w:type="dxa"/>
              <w:left w:w="100" w:type="dxa"/>
              <w:bottom w:w="90" w:type="dxa"/>
              <w:right w:w="100" w:type="dxa"/>
            </w:tcMar>
            <w:vAlign w:val="center"/>
          </w:tcPr>
          <w:p w14:paraId="092FC3B3">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67AE140F">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AA3CDF4">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5BFB7799">
            <w:pPr>
              <w:spacing w:after="0" w:line="240" w:lineRule="auto"/>
              <w:jc w:val="left"/>
            </w:pPr>
            <w:r>
              <w:rPr>
                <w:rFonts w:hint="eastAsia" w:ascii="Arial Unicode MS" w:hAnsi="Arial Unicode MS" w:eastAsia="Songti SC" w:cs="Arial Unicode MS"/>
                <w:b w:val="0"/>
                <w:i w:val="0"/>
                <w:color w:val="1F2933"/>
                <w:sz w:val="15"/>
              </w:rPr>
              <w:t>修改时间</w:t>
            </w:r>
          </w:p>
        </w:tc>
      </w:tr>
    </w:tbl>
    <w:p w14:paraId="0D519369">
      <w:pPr>
        <w:spacing w:after="40"/>
      </w:pPr>
    </w:p>
    <w:p w14:paraId="6E9C5BE7">
      <w:pPr>
        <w:pStyle w:val="4"/>
        <w:keepNext/>
      </w:pPr>
      <w:r>
        <w:rPr>
          <w:rFonts w:hint="eastAsia" w:ascii="Arial Unicode MS" w:hAnsi="Arial Unicode MS" w:eastAsia="Songti SC" w:cs="Arial Unicode MS"/>
          <w:b/>
          <w:i w:val="0"/>
          <w:color w:val="1F4E78"/>
          <w:sz w:val="25"/>
        </w:rPr>
        <w:t>4.4 touchpoint_payloads</w:t>
      </w:r>
    </w:p>
    <w:p w14:paraId="3A9EB41E">
      <w:pPr>
        <w:spacing w:after="100"/>
      </w:pPr>
      <w:r>
        <w:rPr>
          <w:rFonts w:hint="eastAsia" w:ascii="Arial Unicode MS" w:hAnsi="Arial Unicode MS" w:eastAsia="Songti SC" w:cs="Arial Unicode MS"/>
          <w:b w:val="0"/>
          <w:i w:val="0"/>
          <w:color w:val="1F2933"/>
          <w:sz w:val="19"/>
        </w:rPr>
        <w:t>记录卡内实际写入内容；org_id 和 employee_id 从所属资产同步维护。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B19D868">
        <w:trPr>
          <w:tblHeader/>
        </w:trPr>
        <w:tc>
          <w:tcPr>
            <w:tcW w:w="1512" w:type="dxa"/>
            <w:shd w:val="clear" w:color="auto" w:fill="1F4E78"/>
            <w:tcMar>
              <w:top w:w="90" w:type="dxa"/>
              <w:left w:w="100" w:type="dxa"/>
              <w:bottom w:w="90" w:type="dxa"/>
              <w:right w:w="100" w:type="dxa"/>
            </w:tcMar>
            <w:vAlign w:val="center"/>
          </w:tcPr>
          <w:p w14:paraId="04661B34">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44E1D70D">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0515A91D">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237934A7">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5334400F">
            <w:pPr>
              <w:spacing w:after="0" w:line="240" w:lineRule="auto"/>
              <w:jc w:val="center"/>
            </w:pPr>
            <w:r>
              <w:rPr>
                <w:rFonts w:hint="eastAsia" w:ascii="Arial Unicode MS" w:hAnsi="Arial Unicode MS" w:eastAsia="Songti SC" w:cs="Arial Unicode MS"/>
                <w:b/>
                <w:i w:val="0"/>
                <w:color w:val="FFFFFF"/>
                <w:sz w:val="16"/>
              </w:rPr>
              <w:t>约束/说明</w:t>
            </w:r>
          </w:p>
        </w:tc>
      </w:tr>
      <w:tr w14:paraId="4600640D">
        <w:tc>
          <w:tcPr>
            <w:tcW w:w="1512" w:type="dxa"/>
            <w:tcMar>
              <w:top w:w="90" w:type="dxa"/>
              <w:left w:w="100" w:type="dxa"/>
              <w:bottom w:w="90" w:type="dxa"/>
              <w:right w:w="100" w:type="dxa"/>
            </w:tcMar>
            <w:vAlign w:val="center"/>
          </w:tcPr>
          <w:p w14:paraId="7BD3013E">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2443D215">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340864C9">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4426893">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1C6BC66F">
            <w:pPr>
              <w:spacing w:after="0" w:line="240" w:lineRule="auto"/>
              <w:jc w:val="left"/>
            </w:pPr>
            <w:r>
              <w:rPr>
                <w:rFonts w:hint="eastAsia" w:ascii="Arial Unicode MS" w:hAnsi="Arial Unicode MS" w:eastAsia="Songti SC" w:cs="Arial Unicode MS"/>
                <w:b w:val="0"/>
                <w:i w:val="0"/>
                <w:color w:val="1F2933"/>
                <w:sz w:val="15"/>
              </w:rPr>
              <w:t>PK</w:t>
            </w:r>
          </w:p>
        </w:tc>
      </w:tr>
      <w:tr w14:paraId="62A8747F">
        <w:tc>
          <w:tcPr>
            <w:tcW w:w="1512" w:type="dxa"/>
            <w:tcMar>
              <w:top w:w="90" w:type="dxa"/>
              <w:left w:w="100" w:type="dxa"/>
              <w:bottom w:w="90" w:type="dxa"/>
              <w:right w:w="100" w:type="dxa"/>
            </w:tcMar>
            <w:vAlign w:val="center"/>
          </w:tcPr>
          <w:p w14:paraId="1FDB01F8">
            <w:pPr>
              <w:spacing w:after="0" w:line="240" w:lineRule="auto"/>
              <w:jc w:val="center"/>
            </w:pPr>
            <w:r>
              <w:rPr>
                <w:rFonts w:hint="eastAsia" w:ascii="Arial Unicode MS" w:hAnsi="Arial Unicode MS" w:eastAsia="Songti SC" w:cs="Arial Unicode MS"/>
                <w:b w:val="0"/>
                <w:i w:val="0"/>
                <w:color w:val="1F2933"/>
                <w:sz w:val="15"/>
              </w:rPr>
              <w:t>asset_id</w:t>
            </w:r>
          </w:p>
        </w:tc>
        <w:tc>
          <w:tcPr>
            <w:tcW w:w="1296" w:type="dxa"/>
            <w:tcMar>
              <w:top w:w="90" w:type="dxa"/>
              <w:left w:w="100" w:type="dxa"/>
              <w:bottom w:w="90" w:type="dxa"/>
              <w:right w:w="100" w:type="dxa"/>
            </w:tcMar>
            <w:vAlign w:val="center"/>
          </w:tcPr>
          <w:p w14:paraId="03A82F57">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3236F507">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79CC22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1E06E1F">
            <w:pPr>
              <w:spacing w:after="0" w:line="240" w:lineRule="auto"/>
              <w:jc w:val="left"/>
            </w:pPr>
            <w:r>
              <w:rPr>
                <w:rFonts w:hint="eastAsia" w:ascii="Arial Unicode MS" w:hAnsi="Arial Unicode MS" w:eastAsia="Songti SC" w:cs="Arial Unicode MS"/>
                <w:b w:val="0"/>
                <w:i w:val="0"/>
                <w:color w:val="1F2933"/>
                <w:sz w:val="15"/>
              </w:rPr>
              <w:t>所属载体逻辑引用</w:t>
            </w:r>
          </w:p>
        </w:tc>
      </w:tr>
      <w:tr w14:paraId="1333ECFB">
        <w:tc>
          <w:tcPr>
            <w:tcW w:w="1512" w:type="dxa"/>
            <w:tcMar>
              <w:top w:w="90" w:type="dxa"/>
              <w:left w:w="100" w:type="dxa"/>
              <w:bottom w:w="90" w:type="dxa"/>
              <w:right w:w="100" w:type="dxa"/>
            </w:tcMar>
            <w:vAlign w:val="center"/>
          </w:tcPr>
          <w:p w14:paraId="08A685E9">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4A35A776">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507BC269">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211AB60C">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4E6C608">
            <w:pPr>
              <w:spacing w:after="0" w:line="240" w:lineRule="auto"/>
              <w:jc w:val="left"/>
            </w:pPr>
            <w:r>
              <w:rPr>
                <w:rFonts w:hint="eastAsia" w:ascii="Arial Unicode MS" w:hAnsi="Arial Unicode MS" w:eastAsia="Songti SC" w:cs="Arial Unicode MS"/>
                <w:b w:val="0"/>
                <w:i w:val="0"/>
                <w:color w:val="1F2933"/>
                <w:sz w:val="15"/>
              </w:rPr>
              <w:t>从载体同步的数据责任组织</w:t>
            </w:r>
          </w:p>
        </w:tc>
      </w:tr>
      <w:tr w14:paraId="12B84E34">
        <w:tc>
          <w:tcPr>
            <w:tcW w:w="1512" w:type="dxa"/>
            <w:tcMar>
              <w:top w:w="90" w:type="dxa"/>
              <w:left w:w="100" w:type="dxa"/>
              <w:bottom w:w="90" w:type="dxa"/>
              <w:right w:w="100" w:type="dxa"/>
            </w:tcMar>
            <w:vAlign w:val="center"/>
          </w:tcPr>
          <w:p w14:paraId="1E462ED6">
            <w:pPr>
              <w:spacing w:after="0" w:line="240" w:lineRule="auto"/>
              <w:jc w:val="center"/>
            </w:pPr>
            <w:r>
              <w:rPr>
                <w:rFonts w:hint="eastAsia" w:ascii="Arial Unicode MS" w:hAnsi="Arial Unicode MS" w:eastAsia="Songti SC" w:cs="Arial Unicode MS"/>
                <w:b w:val="0"/>
                <w:i w:val="0"/>
                <w:color w:val="1F2933"/>
                <w:sz w:val="15"/>
              </w:rPr>
              <w:t>employee_id</w:t>
            </w:r>
          </w:p>
        </w:tc>
        <w:tc>
          <w:tcPr>
            <w:tcW w:w="1296" w:type="dxa"/>
            <w:tcMar>
              <w:top w:w="90" w:type="dxa"/>
              <w:left w:w="100" w:type="dxa"/>
              <w:bottom w:w="90" w:type="dxa"/>
              <w:right w:w="100" w:type="dxa"/>
            </w:tcMar>
            <w:vAlign w:val="center"/>
          </w:tcPr>
          <w:p w14:paraId="70B1DAAF">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26D0CED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2C9F417C">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E62CDB2">
            <w:pPr>
              <w:spacing w:after="0" w:line="240" w:lineRule="auto"/>
              <w:jc w:val="left"/>
            </w:pPr>
            <w:r>
              <w:rPr>
                <w:rFonts w:hint="eastAsia" w:ascii="Arial Unicode MS" w:hAnsi="Arial Unicode MS" w:eastAsia="Songti SC" w:cs="Arial Unicode MS"/>
                <w:b w:val="0"/>
                <w:i w:val="0"/>
                <w:color w:val="1F2933"/>
                <w:sz w:val="15"/>
              </w:rPr>
              <w:t>从载体同步的直接责任员工</w:t>
            </w:r>
          </w:p>
        </w:tc>
      </w:tr>
      <w:tr w14:paraId="6E096170">
        <w:tc>
          <w:tcPr>
            <w:tcW w:w="1512" w:type="dxa"/>
            <w:tcMar>
              <w:top w:w="90" w:type="dxa"/>
              <w:left w:w="100" w:type="dxa"/>
              <w:bottom w:w="90" w:type="dxa"/>
              <w:right w:w="100" w:type="dxa"/>
            </w:tcMar>
            <w:vAlign w:val="center"/>
          </w:tcPr>
          <w:p w14:paraId="42DC91E6">
            <w:pPr>
              <w:spacing w:after="0" w:line="240" w:lineRule="auto"/>
              <w:jc w:val="center"/>
            </w:pPr>
            <w:r>
              <w:rPr>
                <w:rFonts w:hint="eastAsia" w:ascii="Arial Unicode MS" w:hAnsi="Arial Unicode MS" w:eastAsia="Songti SC" w:cs="Arial Unicode MS"/>
                <w:b w:val="0"/>
                <w:i w:val="0"/>
                <w:color w:val="1F2933"/>
                <w:sz w:val="15"/>
              </w:rPr>
              <w:t>payload_type</w:t>
            </w:r>
          </w:p>
        </w:tc>
        <w:tc>
          <w:tcPr>
            <w:tcW w:w="1296" w:type="dxa"/>
            <w:tcMar>
              <w:top w:w="90" w:type="dxa"/>
              <w:left w:w="100" w:type="dxa"/>
              <w:bottom w:w="90" w:type="dxa"/>
              <w:right w:w="100" w:type="dxa"/>
            </w:tcMar>
            <w:vAlign w:val="center"/>
          </w:tcPr>
          <w:p w14:paraId="0F045E84">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1A1AA458">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5D1CE7C">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04660D1A">
            <w:pPr>
              <w:spacing w:after="0" w:line="240" w:lineRule="auto"/>
              <w:jc w:val="left"/>
            </w:pPr>
            <w:r>
              <w:rPr>
                <w:rFonts w:hint="eastAsia" w:ascii="Arial Unicode MS" w:hAnsi="Arial Unicode MS" w:eastAsia="Songti SC" w:cs="Arial Unicode MS"/>
                <w:b w:val="0"/>
                <w:i w:val="0"/>
                <w:color w:val="1F2933"/>
                <w:sz w:val="15"/>
              </w:rPr>
              <w:t>1 短链 / 2 URL / 3 文本 / 99 其他</w:t>
            </w:r>
          </w:p>
        </w:tc>
      </w:tr>
      <w:tr w14:paraId="36F52505">
        <w:tc>
          <w:tcPr>
            <w:tcW w:w="1512" w:type="dxa"/>
            <w:tcMar>
              <w:top w:w="90" w:type="dxa"/>
              <w:left w:w="100" w:type="dxa"/>
              <w:bottom w:w="90" w:type="dxa"/>
              <w:right w:w="100" w:type="dxa"/>
            </w:tcMar>
            <w:vAlign w:val="center"/>
          </w:tcPr>
          <w:p w14:paraId="00544710">
            <w:pPr>
              <w:spacing w:after="0" w:line="240" w:lineRule="auto"/>
              <w:jc w:val="center"/>
            </w:pPr>
            <w:r>
              <w:rPr>
                <w:rFonts w:hint="eastAsia" w:ascii="Arial Unicode MS" w:hAnsi="Arial Unicode MS" w:eastAsia="Songti SC" w:cs="Arial Unicode MS"/>
                <w:b w:val="0"/>
                <w:i w:val="0"/>
                <w:color w:val="1F2933"/>
                <w:sz w:val="15"/>
              </w:rPr>
              <w:t>payload_value</w:t>
            </w:r>
          </w:p>
        </w:tc>
        <w:tc>
          <w:tcPr>
            <w:tcW w:w="1296" w:type="dxa"/>
            <w:tcMar>
              <w:top w:w="90" w:type="dxa"/>
              <w:left w:w="100" w:type="dxa"/>
              <w:bottom w:w="90" w:type="dxa"/>
              <w:right w:w="100" w:type="dxa"/>
            </w:tcMar>
            <w:vAlign w:val="center"/>
          </w:tcPr>
          <w:p w14:paraId="1F732923">
            <w:pPr>
              <w:spacing w:after="0" w:line="240" w:lineRule="auto"/>
              <w:jc w:val="center"/>
            </w:pPr>
            <w:r>
              <w:rPr>
                <w:rFonts w:hint="eastAsia" w:ascii="Arial Unicode MS" w:hAnsi="Arial Unicode MS" w:eastAsia="Songti SC" w:cs="Arial Unicode MS"/>
                <w:b w:val="0"/>
                <w:i w:val="0"/>
                <w:color w:val="1F2933"/>
                <w:sz w:val="15"/>
              </w:rPr>
              <w:t>VARCHAR(2048)</w:t>
            </w:r>
          </w:p>
        </w:tc>
        <w:tc>
          <w:tcPr>
            <w:tcW w:w="648" w:type="dxa"/>
            <w:tcMar>
              <w:top w:w="90" w:type="dxa"/>
              <w:left w:w="100" w:type="dxa"/>
              <w:bottom w:w="90" w:type="dxa"/>
              <w:right w:w="100" w:type="dxa"/>
            </w:tcMar>
            <w:vAlign w:val="center"/>
          </w:tcPr>
          <w:p w14:paraId="1E179EDC">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0FFA5C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BDB5825">
            <w:pPr>
              <w:spacing w:after="0" w:line="240" w:lineRule="auto"/>
              <w:jc w:val="left"/>
            </w:pPr>
            <w:r>
              <w:rPr>
                <w:rFonts w:hint="eastAsia" w:ascii="Arial Unicode MS" w:hAnsi="Arial Unicode MS" w:eastAsia="Songti SC" w:cs="Arial Unicode MS"/>
                <w:b w:val="0"/>
                <w:i w:val="0"/>
                <w:color w:val="1F2933"/>
                <w:sz w:val="15"/>
              </w:rPr>
              <w:t>卡内实际写入内容，不是最终目标</w:t>
            </w:r>
          </w:p>
        </w:tc>
      </w:tr>
      <w:tr w14:paraId="0ACAA922">
        <w:tc>
          <w:tcPr>
            <w:tcW w:w="1512" w:type="dxa"/>
            <w:tcMar>
              <w:top w:w="90" w:type="dxa"/>
              <w:left w:w="100" w:type="dxa"/>
              <w:bottom w:w="90" w:type="dxa"/>
              <w:right w:w="100" w:type="dxa"/>
            </w:tcMar>
            <w:vAlign w:val="center"/>
          </w:tcPr>
          <w:p w14:paraId="68CD5DC2">
            <w:pPr>
              <w:spacing w:after="0" w:line="240" w:lineRule="auto"/>
              <w:jc w:val="center"/>
            </w:pPr>
            <w:r>
              <w:rPr>
                <w:rFonts w:hint="eastAsia" w:ascii="Arial Unicode MS" w:hAnsi="Arial Unicode MS" w:eastAsia="Songti SC" w:cs="Arial Unicode MS"/>
                <w:b w:val="0"/>
                <w:i w:val="0"/>
                <w:color w:val="1F2933"/>
                <w:sz w:val="15"/>
              </w:rPr>
              <w:t>payload_source</w:t>
            </w:r>
          </w:p>
        </w:tc>
        <w:tc>
          <w:tcPr>
            <w:tcW w:w="1296" w:type="dxa"/>
            <w:tcMar>
              <w:top w:w="90" w:type="dxa"/>
              <w:left w:w="100" w:type="dxa"/>
              <w:bottom w:w="90" w:type="dxa"/>
              <w:right w:w="100" w:type="dxa"/>
            </w:tcMar>
            <w:vAlign w:val="center"/>
          </w:tcPr>
          <w:p w14:paraId="713652AB">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1FC4EDA6">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5B358FF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0CDF1CE">
            <w:pPr>
              <w:spacing w:after="0" w:line="240" w:lineRule="auto"/>
              <w:jc w:val="left"/>
            </w:pPr>
            <w:r>
              <w:rPr>
                <w:rFonts w:hint="eastAsia" w:ascii="Arial Unicode MS" w:hAnsi="Arial Unicode MS" w:eastAsia="Songti SC" w:cs="Arial Unicode MS"/>
                <w:b w:val="0"/>
                <w:i w:val="0"/>
                <w:color w:val="1F2933"/>
                <w:sz w:val="15"/>
              </w:rPr>
              <w:t>1 供应商预写 / 2 本系统 / 3 外部导入 / 4 人工录入</w:t>
            </w:r>
          </w:p>
        </w:tc>
      </w:tr>
      <w:tr w14:paraId="4CDAB32F">
        <w:tc>
          <w:tcPr>
            <w:tcW w:w="1512" w:type="dxa"/>
            <w:tcMar>
              <w:top w:w="90" w:type="dxa"/>
              <w:left w:w="100" w:type="dxa"/>
              <w:bottom w:w="90" w:type="dxa"/>
              <w:right w:w="100" w:type="dxa"/>
            </w:tcMar>
            <w:vAlign w:val="center"/>
          </w:tcPr>
          <w:p w14:paraId="428D5A13">
            <w:pPr>
              <w:spacing w:after="0" w:line="240" w:lineRule="auto"/>
              <w:jc w:val="center"/>
            </w:pPr>
            <w:r>
              <w:rPr>
                <w:rFonts w:hint="eastAsia" w:ascii="Arial Unicode MS" w:hAnsi="Arial Unicode MS" w:eastAsia="Songti SC" w:cs="Arial Unicode MS"/>
                <w:b w:val="0"/>
                <w:i w:val="0"/>
                <w:color w:val="1F2933"/>
                <w:sz w:val="15"/>
              </w:rPr>
              <w:t>provider_type</w:t>
            </w:r>
          </w:p>
        </w:tc>
        <w:tc>
          <w:tcPr>
            <w:tcW w:w="1296" w:type="dxa"/>
            <w:tcMar>
              <w:top w:w="90" w:type="dxa"/>
              <w:left w:w="100" w:type="dxa"/>
              <w:bottom w:w="90" w:type="dxa"/>
              <w:right w:w="100" w:type="dxa"/>
            </w:tcMar>
            <w:vAlign w:val="center"/>
          </w:tcPr>
          <w:p w14:paraId="539763B6">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4B634EAB">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209CA89D">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66705AF0">
            <w:pPr>
              <w:spacing w:after="0" w:line="240" w:lineRule="auto"/>
              <w:jc w:val="left"/>
            </w:pPr>
            <w:r>
              <w:rPr>
                <w:rFonts w:hint="eastAsia" w:ascii="Arial Unicode MS" w:hAnsi="Arial Unicode MS" w:eastAsia="Songti SC" w:cs="Arial Unicode MS"/>
                <w:b w:val="0"/>
                <w:i w:val="0"/>
                <w:color w:val="1F2933"/>
                <w:sz w:val="15"/>
              </w:rPr>
              <w:t>1 LinkForty / 2 供应商 / 3 无平台 / 99 其他</w:t>
            </w:r>
          </w:p>
        </w:tc>
      </w:tr>
      <w:tr w14:paraId="0B724319">
        <w:tc>
          <w:tcPr>
            <w:tcW w:w="1512" w:type="dxa"/>
            <w:tcMar>
              <w:top w:w="90" w:type="dxa"/>
              <w:left w:w="100" w:type="dxa"/>
              <w:bottom w:w="90" w:type="dxa"/>
              <w:right w:w="100" w:type="dxa"/>
            </w:tcMar>
            <w:vAlign w:val="center"/>
          </w:tcPr>
          <w:p w14:paraId="6C1A5CC0">
            <w:pPr>
              <w:spacing w:after="0" w:line="240" w:lineRule="auto"/>
              <w:jc w:val="center"/>
            </w:pPr>
            <w:r>
              <w:rPr>
                <w:rFonts w:hint="eastAsia" w:ascii="Arial Unicode MS" w:hAnsi="Arial Unicode MS" w:eastAsia="Songti SC" w:cs="Arial Unicode MS"/>
                <w:b w:val="0"/>
                <w:i w:val="0"/>
                <w:color w:val="1F2933"/>
                <w:sz w:val="15"/>
              </w:rPr>
              <w:t>linkforty_link_id</w:t>
            </w:r>
          </w:p>
        </w:tc>
        <w:tc>
          <w:tcPr>
            <w:tcW w:w="1296" w:type="dxa"/>
            <w:tcMar>
              <w:top w:w="90" w:type="dxa"/>
              <w:left w:w="100" w:type="dxa"/>
              <w:bottom w:w="90" w:type="dxa"/>
              <w:right w:w="100" w:type="dxa"/>
            </w:tcMar>
            <w:vAlign w:val="center"/>
          </w:tcPr>
          <w:p w14:paraId="315892FE">
            <w:pPr>
              <w:spacing w:after="0" w:line="240" w:lineRule="auto"/>
              <w:jc w:val="center"/>
            </w:pPr>
            <w:r>
              <w:rPr>
                <w:rFonts w:hint="eastAsia" w:ascii="Arial Unicode MS" w:hAnsi="Arial Unicode MS" w:eastAsia="Songti SC" w:cs="Arial Unicode MS"/>
                <w:b w:val="0"/>
                <w:i w:val="0"/>
                <w:color w:val="1F2933"/>
                <w:sz w:val="15"/>
              </w:rPr>
              <w:t>UUID</w:t>
            </w:r>
          </w:p>
        </w:tc>
        <w:tc>
          <w:tcPr>
            <w:tcW w:w="648" w:type="dxa"/>
            <w:tcMar>
              <w:top w:w="90" w:type="dxa"/>
              <w:left w:w="100" w:type="dxa"/>
              <w:bottom w:w="90" w:type="dxa"/>
              <w:right w:w="100" w:type="dxa"/>
            </w:tcMar>
            <w:vAlign w:val="center"/>
          </w:tcPr>
          <w:p w14:paraId="6D50E8D4">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5463B8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B3FAF25">
            <w:pPr>
              <w:spacing w:after="0" w:line="240" w:lineRule="auto"/>
              <w:jc w:val="left"/>
            </w:pPr>
            <w:r>
              <w:rPr>
                <w:rFonts w:hint="eastAsia" w:ascii="Arial Unicode MS" w:hAnsi="Arial Unicode MS" w:eastAsia="Songti SC" w:cs="Arial Unicode MS"/>
                <w:b w:val="0"/>
                <w:i w:val="0"/>
                <w:color w:val="1F2933"/>
                <w:sz w:val="15"/>
              </w:rPr>
              <w:t>LinkForty 链接逻辑引用</w:t>
            </w:r>
          </w:p>
        </w:tc>
      </w:tr>
      <w:tr w14:paraId="52E41A4E">
        <w:tc>
          <w:tcPr>
            <w:tcW w:w="1512" w:type="dxa"/>
            <w:tcMar>
              <w:top w:w="90" w:type="dxa"/>
              <w:left w:w="100" w:type="dxa"/>
              <w:bottom w:w="90" w:type="dxa"/>
              <w:right w:w="100" w:type="dxa"/>
            </w:tcMar>
            <w:vAlign w:val="center"/>
          </w:tcPr>
          <w:p w14:paraId="448CCE3F">
            <w:pPr>
              <w:spacing w:after="0" w:line="240" w:lineRule="auto"/>
              <w:jc w:val="center"/>
            </w:pPr>
            <w:r>
              <w:rPr>
                <w:rFonts w:hint="eastAsia" w:ascii="Arial Unicode MS" w:hAnsi="Arial Unicode MS" w:eastAsia="Songti SC" w:cs="Arial Unicode MS"/>
                <w:b w:val="0"/>
                <w:i w:val="0"/>
                <w:color w:val="1F2933"/>
                <w:sz w:val="15"/>
              </w:rPr>
              <w:t>status</w:t>
            </w:r>
          </w:p>
        </w:tc>
        <w:tc>
          <w:tcPr>
            <w:tcW w:w="1296" w:type="dxa"/>
            <w:tcMar>
              <w:top w:w="90" w:type="dxa"/>
              <w:left w:w="100" w:type="dxa"/>
              <w:bottom w:w="90" w:type="dxa"/>
              <w:right w:w="100" w:type="dxa"/>
            </w:tcMar>
            <w:vAlign w:val="center"/>
          </w:tcPr>
          <w:p w14:paraId="2FBA00D5">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1243AEE2">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603A777">
            <w:pPr>
              <w:spacing w:after="0" w:line="240" w:lineRule="auto"/>
              <w:jc w:val="center"/>
            </w:pPr>
            <w:r>
              <w:rPr>
                <w:rFonts w:hint="eastAsia" w:ascii="Arial Unicode MS" w:hAnsi="Arial Unicode MS" w:eastAsia="Songti SC" w:cs="Arial Unicode MS"/>
                <w:b w:val="0"/>
                <w:i w:val="0"/>
                <w:color w:val="1F2933"/>
                <w:sz w:val="15"/>
              </w:rPr>
              <w:t>0</w:t>
            </w:r>
          </w:p>
        </w:tc>
        <w:tc>
          <w:tcPr>
            <w:tcW w:w="4752" w:type="dxa"/>
            <w:tcMar>
              <w:top w:w="90" w:type="dxa"/>
              <w:left w:w="100" w:type="dxa"/>
              <w:bottom w:w="90" w:type="dxa"/>
              <w:right w:w="100" w:type="dxa"/>
            </w:tcMar>
            <w:vAlign w:val="center"/>
          </w:tcPr>
          <w:p w14:paraId="41489607">
            <w:pPr>
              <w:spacing w:after="0" w:line="240" w:lineRule="auto"/>
              <w:jc w:val="left"/>
            </w:pPr>
            <w:r>
              <w:rPr>
                <w:rFonts w:hint="eastAsia" w:ascii="Arial Unicode MS" w:hAnsi="Arial Unicode MS" w:eastAsia="Songti SC" w:cs="Arial Unicode MS"/>
                <w:b w:val="0"/>
                <w:i w:val="0"/>
                <w:color w:val="1F2933"/>
                <w:sz w:val="15"/>
              </w:rPr>
              <w:t>0 待登记 / 1 有效 / 2 停用 / 3 失效</w:t>
            </w:r>
          </w:p>
        </w:tc>
      </w:tr>
      <w:tr w14:paraId="565EF9CC">
        <w:tc>
          <w:tcPr>
            <w:tcW w:w="1512" w:type="dxa"/>
            <w:tcMar>
              <w:top w:w="90" w:type="dxa"/>
              <w:left w:w="100" w:type="dxa"/>
              <w:bottom w:w="90" w:type="dxa"/>
              <w:right w:w="100" w:type="dxa"/>
            </w:tcMar>
            <w:vAlign w:val="center"/>
          </w:tcPr>
          <w:p w14:paraId="7CD24FEA">
            <w:pPr>
              <w:spacing w:after="0" w:line="240" w:lineRule="auto"/>
              <w:jc w:val="center"/>
            </w:pPr>
            <w:r>
              <w:rPr>
                <w:rFonts w:hint="eastAsia" w:ascii="Arial Unicode MS" w:hAnsi="Arial Unicode MS" w:eastAsia="Songti SC" w:cs="Arial Unicode MS"/>
                <w:b w:val="0"/>
                <w:i w:val="0"/>
                <w:color w:val="1F2933"/>
                <w:sz w:val="15"/>
              </w:rPr>
              <w:t>metadata</w:t>
            </w:r>
          </w:p>
        </w:tc>
        <w:tc>
          <w:tcPr>
            <w:tcW w:w="1296" w:type="dxa"/>
            <w:tcMar>
              <w:top w:w="90" w:type="dxa"/>
              <w:left w:w="100" w:type="dxa"/>
              <w:bottom w:w="90" w:type="dxa"/>
              <w:right w:w="100" w:type="dxa"/>
            </w:tcMar>
            <w:vAlign w:val="center"/>
          </w:tcPr>
          <w:p w14:paraId="4F9AFD31">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377920DF">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A78553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0AA0C5E">
            <w:pPr>
              <w:spacing w:after="0" w:line="240" w:lineRule="auto"/>
              <w:jc w:val="left"/>
            </w:pPr>
            <w:r>
              <w:rPr>
                <w:rFonts w:hint="eastAsia" w:ascii="Arial Unicode MS" w:hAnsi="Arial Unicode MS" w:eastAsia="Songti SC" w:cs="Arial Unicode MS"/>
                <w:b w:val="0"/>
                <w:i w:val="0"/>
                <w:color w:val="1F2933"/>
                <w:sz w:val="15"/>
              </w:rPr>
              <w:t>低频扩展属性对象</w:t>
            </w:r>
          </w:p>
        </w:tc>
      </w:tr>
      <w:tr w14:paraId="02E2EE49">
        <w:tc>
          <w:tcPr>
            <w:tcW w:w="1512" w:type="dxa"/>
            <w:tcMar>
              <w:top w:w="90" w:type="dxa"/>
              <w:left w:w="100" w:type="dxa"/>
              <w:bottom w:w="90" w:type="dxa"/>
              <w:right w:w="100" w:type="dxa"/>
            </w:tcMar>
            <w:vAlign w:val="center"/>
          </w:tcPr>
          <w:p w14:paraId="18147B6A">
            <w:pPr>
              <w:spacing w:after="0" w:line="240" w:lineRule="auto"/>
              <w:jc w:val="center"/>
            </w:pPr>
            <w:r>
              <w:rPr>
                <w:rFonts w:hint="eastAsia" w:ascii="Arial Unicode MS" w:hAnsi="Arial Unicode MS" w:eastAsia="Songti SC" w:cs="Arial Unicode MS"/>
                <w:b w:val="0"/>
                <w:i w:val="0"/>
                <w:color w:val="1F2933"/>
                <w:sz w:val="15"/>
              </w:rPr>
              <w:t>created_by_employee_id</w:t>
            </w:r>
          </w:p>
        </w:tc>
        <w:tc>
          <w:tcPr>
            <w:tcW w:w="1296" w:type="dxa"/>
            <w:tcMar>
              <w:top w:w="90" w:type="dxa"/>
              <w:left w:w="100" w:type="dxa"/>
              <w:bottom w:w="90" w:type="dxa"/>
              <w:right w:w="100" w:type="dxa"/>
            </w:tcMar>
            <w:vAlign w:val="center"/>
          </w:tcPr>
          <w:p w14:paraId="07C125B5">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36D15376">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F12DD7D">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2A49702">
            <w:pPr>
              <w:spacing w:after="0" w:line="240" w:lineRule="auto"/>
              <w:jc w:val="left"/>
            </w:pPr>
            <w:r>
              <w:rPr>
                <w:rFonts w:hint="eastAsia" w:ascii="Arial Unicode MS" w:hAnsi="Arial Unicode MS" w:eastAsia="Songti SC" w:cs="Arial Unicode MS"/>
                <w:b w:val="0"/>
                <w:i w:val="0"/>
                <w:color w:val="1F2933"/>
                <w:sz w:val="15"/>
              </w:rPr>
              <w:t>创建员工</w:t>
            </w:r>
          </w:p>
        </w:tc>
      </w:tr>
      <w:tr w14:paraId="69C5CD3B">
        <w:tc>
          <w:tcPr>
            <w:tcW w:w="1512" w:type="dxa"/>
            <w:tcMar>
              <w:top w:w="90" w:type="dxa"/>
              <w:left w:w="100" w:type="dxa"/>
              <w:bottom w:w="90" w:type="dxa"/>
              <w:right w:w="100" w:type="dxa"/>
            </w:tcMar>
            <w:vAlign w:val="center"/>
          </w:tcPr>
          <w:p w14:paraId="4E476C79">
            <w:pPr>
              <w:spacing w:after="0" w:line="240" w:lineRule="auto"/>
              <w:jc w:val="center"/>
            </w:pPr>
            <w:r>
              <w:rPr>
                <w:rFonts w:hint="eastAsia" w:ascii="Arial Unicode MS" w:hAnsi="Arial Unicode MS" w:eastAsia="Songti SC" w:cs="Arial Unicode MS"/>
                <w:b w:val="0"/>
                <w:i w:val="0"/>
                <w:color w:val="1F2933"/>
                <w:sz w:val="15"/>
              </w:rPr>
              <w:t>updated_by_employee_id</w:t>
            </w:r>
          </w:p>
        </w:tc>
        <w:tc>
          <w:tcPr>
            <w:tcW w:w="1296" w:type="dxa"/>
            <w:tcMar>
              <w:top w:w="90" w:type="dxa"/>
              <w:left w:w="100" w:type="dxa"/>
              <w:bottom w:w="90" w:type="dxa"/>
              <w:right w:w="100" w:type="dxa"/>
            </w:tcMar>
            <w:vAlign w:val="center"/>
          </w:tcPr>
          <w:p w14:paraId="6A1FAEE7">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2AE59224">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380A65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1FB8293E">
            <w:pPr>
              <w:spacing w:after="0" w:line="240" w:lineRule="auto"/>
              <w:jc w:val="left"/>
            </w:pPr>
            <w:r>
              <w:rPr>
                <w:rFonts w:hint="eastAsia" w:ascii="Arial Unicode MS" w:hAnsi="Arial Unicode MS" w:eastAsia="Songti SC" w:cs="Arial Unicode MS"/>
                <w:b w:val="0"/>
                <w:i w:val="0"/>
                <w:color w:val="1F2933"/>
                <w:sz w:val="15"/>
              </w:rPr>
              <w:t>最后修改员工</w:t>
            </w:r>
          </w:p>
        </w:tc>
      </w:tr>
      <w:tr w14:paraId="2DA0D3E5">
        <w:tc>
          <w:tcPr>
            <w:tcW w:w="1512" w:type="dxa"/>
            <w:tcMar>
              <w:top w:w="90" w:type="dxa"/>
              <w:left w:w="100" w:type="dxa"/>
              <w:bottom w:w="90" w:type="dxa"/>
              <w:right w:w="100" w:type="dxa"/>
            </w:tcMar>
            <w:vAlign w:val="center"/>
          </w:tcPr>
          <w:p w14:paraId="47E65BF5">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33CA3614">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2722C9D6">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F7CE594">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2728CD0D">
            <w:pPr>
              <w:spacing w:after="0" w:line="240" w:lineRule="auto"/>
              <w:jc w:val="left"/>
            </w:pPr>
            <w:r>
              <w:rPr>
                <w:rFonts w:hint="eastAsia" w:ascii="Arial Unicode MS" w:hAnsi="Arial Unicode MS" w:eastAsia="Songti SC" w:cs="Arial Unicode MS"/>
                <w:b w:val="0"/>
                <w:i w:val="0"/>
                <w:color w:val="1F2933"/>
                <w:sz w:val="15"/>
              </w:rPr>
              <w:t>创建时间</w:t>
            </w:r>
          </w:p>
        </w:tc>
      </w:tr>
      <w:tr w14:paraId="43629994">
        <w:tc>
          <w:tcPr>
            <w:tcW w:w="1512" w:type="dxa"/>
            <w:tcMar>
              <w:top w:w="90" w:type="dxa"/>
              <w:left w:w="100" w:type="dxa"/>
              <w:bottom w:w="90" w:type="dxa"/>
              <w:right w:w="100" w:type="dxa"/>
            </w:tcMar>
            <w:vAlign w:val="center"/>
          </w:tcPr>
          <w:p w14:paraId="06A328E1">
            <w:pPr>
              <w:spacing w:after="0" w:line="240" w:lineRule="auto"/>
              <w:jc w:val="center"/>
            </w:pPr>
            <w:r>
              <w:rPr>
                <w:rFonts w:hint="eastAsia" w:ascii="Arial Unicode MS" w:hAnsi="Arial Unicode MS" w:eastAsia="Songti SC" w:cs="Arial Unicode MS"/>
                <w:b w:val="0"/>
                <w:i w:val="0"/>
                <w:color w:val="1F2933"/>
                <w:sz w:val="15"/>
              </w:rPr>
              <w:t>updated_at</w:t>
            </w:r>
          </w:p>
        </w:tc>
        <w:tc>
          <w:tcPr>
            <w:tcW w:w="1296" w:type="dxa"/>
            <w:tcMar>
              <w:top w:w="90" w:type="dxa"/>
              <w:left w:w="100" w:type="dxa"/>
              <w:bottom w:w="90" w:type="dxa"/>
              <w:right w:w="100" w:type="dxa"/>
            </w:tcMar>
            <w:vAlign w:val="center"/>
          </w:tcPr>
          <w:p w14:paraId="09DA241E">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22A4BCAC">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60210D3">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389F3413">
            <w:pPr>
              <w:spacing w:after="0" w:line="240" w:lineRule="auto"/>
              <w:jc w:val="left"/>
            </w:pPr>
            <w:r>
              <w:rPr>
                <w:rFonts w:hint="eastAsia" w:ascii="Arial Unicode MS" w:hAnsi="Arial Unicode MS" w:eastAsia="Songti SC" w:cs="Arial Unicode MS"/>
                <w:b w:val="0"/>
                <w:i w:val="0"/>
                <w:color w:val="1F2933"/>
                <w:sz w:val="15"/>
              </w:rPr>
              <w:t>修改时间</w:t>
            </w:r>
          </w:p>
        </w:tc>
      </w:tr>
    </w:tbl>
    <w:p w14:paraId="66A116BB">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1EE67AA8">
        <w:tc>
          <w:tcPr>
            <w:tcW w:w="9360" w:type="dxa"/>
            <w:shd w:val="clear" w:color="auto" w:fill="F2F7FB"/>
            <w:tcMar>
              <w:top w:w="120" w:type="dxa"/>
              <w:left w:w="150" w:type="dxa"/>
              <w:bottom w:w="120" w:type="dxa"/>
              <w:right w:w="150" w:type="dxa"/>
            </w:tcMar>
          </w:tcPr>
          <w:p w14:paraId="5A108674">
            <w:pPr>
              <w:spacing w:after="0"/>
            </w:pPr>
            <w:r>
              <w:rPr>
                <w:rFonts w:hint="eastAsia" w:ascii="Arial Unicode MS" w:hAnsi="Arial Unicode MS" w:eastAsia="Songti SC" w:cs="Arial Unicode MS"/>
                <w:b/>
                <w:i w:val="0"/>
                <w:color w:val="1F4E78"/>
                <w:sz w:val="18"/>
              </w:rPr>
              <w:t>外部同步：linkforty_link_id 仅为 LinkForty 逻辑引用；touchpoint_payloads 不保存 LinkForty 专属同步状态，外部调用结果由 operation_logs 和 trace_id 审计。</w:t>
            </w:r>
            <w:r>
              <w:rPr>
                <w:rFonts w:hint="eastAsia" w:ascii="Arial Unicode MS" w:hAnsi="Arial Unicode MS" w:eastAsia="Songti SC" w:cs="Arial Unicode MS"/>
                <w:b w:val="0"/>
                <w:i w:val="0"/>
                <w:color w:val="1F2933"/>
                <w:sz w:val="18"/>
              </w:rPr>
            </w:r>
          </w:p>
        </w:tc>
      </w:tr>
    </w:tbl>
    <w:p w14:paraId="2EA4ECE2">
      <w:pPr>
        <w:spacing w:after="40"/>
      </w:pPr>
    </w:p>
    <w:p w14:paraId="5C718257">
      <w:pPr>
        <w:pStyle w:val="4"/>
        <w:keepNext/>
      </w:pPr>
      <w:r>
        <w:rPr>
          <w:rFonts w:hint="eastAsia" w:ascii="Arial Unicode MS" w:hAnsi="Arial Unicode MS" w:eastAsia="Songti SC" w:cs="Arial Unicode MS"/>
          <w:b/>
          <w:i w:val="0"/>
          <w:color w:val="1F4E78"/>
          <w:sz w:val="25"/>
        </w:rPr>
        <w:t>4.5 touchpoint_employee_assignments</w:t>
      </w:r>
    </w:p>
    <w:p w14:paraId="52BCBB8F">
      <w:pPr>
        <w:spacing w:after="100"/>
      </w:pPr>
      <w:r>
        <w:rPr>
          <w:rFonts w:hint="eastAsia" w:ascii="Arial Unicode MS" w:hAnsi="Arial Unicode MS" w:eastAsia="Songti SC" w:cs="Arial Unicode MS"/>
          <w:b w:val="0"/>
          <w:i w:val="0"/>
          <w:color w:val="1F2933"/>
          <w:sz w:val="19"/>
        </w:rPr>
        <w:t>绑定记录只追加，不保存组织、支行和员工名称快照。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464B2BA4">
        <w:trPr>
          <w:tblHeader/>
        </w:trPr>
        <w:tc>
          <w:tcPr>
            <w:tcW w:w="1512" w:type="dxa"/>
            <w:shd w:val="clear" w:color="auto" w:fill="1F4E78"/>
            <w:tcMar>
              <w:top w:w="90" w:type="dxa"/>
              <w:left w:w="100" w:type="dxa"/>
              <w:bottom w:w="90" w:type="dxa"/>
              <w:right w:w="100" w:type="dxa"/>
            </w:tcMar>
            <w:vAlign w:val="center"/>
          </w:tcPr>
          <w:p w14:paraId="79D0BE9D">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1A5049D1">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095B3">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AD2086E">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2CDD3389">
            <w:pPr>
              <w:spacing w:after="0" w:line="240" w:lineRule="auto"/>
              <w:jc w:val="center"/>
            </w:pPr>
            <w:r>
              <w:rPr>
                <w:rFonts w:hint="eastAsia" w:ascii="Arial Unicode MS" w:hAnsi="Arial Unicode MS" w:eastAsia="Songti SC" w:cs="Arial Unicode MS"/>
                <w:b/>
                <w:i w:val="0"/>
                <w:color w:val="FFFFFF"/>
                <w:sz w:val="16"/>
              </w:rPr>
              <w:t>约束/说明</w:t>
            </w:r>
          </w:p>
        </w:tc>
      </w:tr>
      <w:tr w14:paraId="299CEE54">
        <w:tc>
          <w:tcPr>
            <w:tcW w:w="1512" w:type="dxa"/>
            <w:tcMar>
              <w:top w:w="90" w:type="dxa"/>
              <w:left w:w="100" w:type="dxa"/>
              <w:bottom w:w="90" w:type="dxa"/>
              <w:right w:w="100" w:type="dxa"/>
            </w:tcMar>
            <w:vAlign w:val="center"/>
          </w:tcPr>
          <w:p w14:paraId="5D7F2721">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5F2F7572">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DF7D3E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1AC3572">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22E47386">
            <w:pPr>
              <w:spacing w:after="0" w:line="240" w:lineRule="auto"/>
              <w:jc w:val="left"/>
            </w:pPr>
            <w:r>
              <w:rPr>
                <w:rFonts w:hint="eastAsia" w:ascii="Arial Unicode MS" w:hAnsi="Arial Unicode MS" w:eastAsia="Songti SC" w:cs="Arial Unicode MS"/>
                <w:b w:val="0"/>
                <w:i w:val="0"/>
                <w:color w:val="1F2933"/>
                <w:sz w:val="15"/>
              </w:rPr>
              <w:t>PK</w:t>
            </w:r>
          </w:p>
        </w:tc>
      </w:tr>
      <w:tr w14:paraId="22A2971E">
        <w:tc>
          <w:tcPr>
            <w:tcW w:w="1512" w:type="dxa"/>
            <w:tcMar>
              <w:top w:w="90" w:type="dxa"/>
              <w:left w:w="100" w:type="dxa"/>
              <w:bottom w:w="90" w:type="dxa"/>
              <w:right w:w="100" w:type="dxa"/>
            </w:tcMar>
            <w:vAlign w:val="center"/>
          </w:tcPr>
          <w:p w14:paraId="7F519C72">
            <w:pPr>
              <w:spacing w:after="0" w:line="240" w:lineRule="auto"/>
              <w:jc w:val="center"/>
            </w:pPr>
            <w:r>
              <w:rPr>
                <w:rFonts w:hint="eastAsia" w:ascii="Arial Unicode MS" w:hAnsi="Arial Unicode MS" w:eastAsia="Songti SC" w:cs="Arial Unicode MS"/>
                <w:b w:val="0"/>
                <w:i w:val="0"/>
                <w:color w:val="1F2933"/>
                <w:sz w:val="15"/>
              </w:rPr>
              <w:t>asset_id</w:t>
            </w:r>
          </w:p>
        </w:tc>
        <w:tc>
          <w:tcPr>
            <w:tcW w:w="1296" w:type="dxa"/>
            <w:tcMar>
              <w:top w:w="90" w:type="dxa"/>
              <w:left w:w="100" w:type="dxa"/>
              <w:bottom w:w="90" w:type="dxa"/>
              <w:right w:w="100" w:type="dxa"/>
            </w:tcMar>
            <w:vAlign w:val="center"/>
          </w:tcPr>
          <w:p w14:paraId="5626FA9C">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8BD1DA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8A97AB4">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5E80DC1">
            <w:pPr>
              <w:spacing w:after="0" w:line="240" w:lineRule="auto"/>
              <w:jc w:val="left"/>
            </w:pPr>
            <w:r>
              <w:rPr>
                <w:rFonts w:hint="eastAsia" w:ascii="Arial Unicode MS" w:hAnsi="Arial Unicode MS" w:eastAsia="Songti SC" w:cs="Arial Unicode MS"/>
                <w:b w:val="0"/>
                <w:i w:val="0"/>
                <w:color w:val="1F2933"/>
                <w:sz w:val="15"/>
              </w:rPr>
              <w:t>载体逻辑引用</w:t>
            </w:r>
          </w:p>
        </w:tc>
      </w:tr>
      <w:tr w14:paraId="69DAEDFB">
        <w:tc>
          <w:tcPr>
            <w:tcW w:w="1512" w:type="dxa"/>
            <w:tcMar>
              <w:top w:w="90" w:type="dxa"/>
              <w:left w:w="100" w:type="dxa"/>
              <w:bottom w:w="90" w:type="dxa"/>
              <w:right w:w="100" w:type="dxa"/>
            </w:tcMar>
            <w:vAlign w:val="center"/>
          </w:tcPr>
          <w:p w14:paraId="7B31953B">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39439793">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700AD36C">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B5AB43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A714145">
            <w:pPr>
              <w:spacing w:after="0" w:line="240" w:lineRule="auto"/>
              <w:jc w:val="left"/>
            </w:pPr>
            <w:r>
              <w:rPr>
                <w:rFonts w:hint="eastAsia" w:ascii="Arial Unicode MS" w:hAnsi="Arial Unicode MS" w:eastAsia="Songti SC" w:cs="Arial Unicode MS"/>
                <w:b w:val="0"/>
                <w:i w:val="0"/>
                <w:color w:val="1F2933"/>
                <w:sz w:val="15"/>
              </w:rPr>
              <w:t>绑定记录责任组织</w:t>
            </w:r>
          </w:p>
        </w:tc>
      </w:tr>
      <w:tr w14:paraId="4995E675">
        <w:tc>
          <w:tcPr>
            <w:tcW w:w="1512" w:type="dxa"/>
            <w:tcMar>
              <w:top w:w="90" w:type="dxa"/>
              <w:left w:w="100" w:type="dxa"/>
              <w:bottom w:w="90" w:type="dxa"/>
              <w:right w:w="100" w:type="dxa"/>
            </w:tcMar>
            <w:vAlign w:val="center"/>
          </w:tcPr>
          <w:p w14:paraId="51145A4C">
            <w:pPr>
              <w:spacing w:after="0" w:line="240" w:lineRule="auto"/>
              <w:jc w:val="center"/>
            </w:pPr>
            <w:r>
              <w:rPr>
                <w:rFonts w:hint="eastAsia" w:ascii="Arial Unicode MS" w:hAnsi="Arial Unicode MS" w:eastAsia="Songti SC" w:cs="Arial Unicode MS"/>
                <w:b w:val="0"/>
                <w:i w:val="0"/>
                <w:color w:val="1F2933"/>
                <w:sz w:val="15"/>
              </w:rPr>
              <w:t>employee_id</w:t>
            </w:r>
          </w:p>
        </w:tc>
        <w:tc>
          <w:tcPr>
            <w:tcW w:w="1296" w:type="dxa"/>
            <w:tcMar>
              <w:top w:w="90" w:type="dxa"/>
              <w:left w:w="100" w:type="dxa"/>
              <w:bottom w:w="90" w:type="dxa"/>
              <w:right w:w="100" w:type="dxa"/>
            </w:tcMar>
            <w:vAlign w:val="center"/>
          </w:tcPr>
          <w:p w14:paraId="1F0AEE82">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649F448D">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9F7D0B7">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C6D1E9D">
            <w:pPr>
              <w:spacing w:after="0" w:line="240" w:lineRule="auto"/>
              <w:jc w:val="left"/>
            </w:pPr>
            <w:r>
              <w:rPr>
                <w:rFonts w:hint="eastAsia" w:ascii="Arial Unicode MS" w:hAnsi="Arial Unicode MS" w:eastAsia="Songti SC" w:cs="Arial Unicode MS"/>
                <w:b w:val="0"/>
                <w:i w:val="0"/>
                <w:color w:val="1F2933"/>
                <w:sz w:val="15"/>
              </w:rPr>
              <w:t>绑定员工</w:t>
            </w:r>
          </w:p>
        </w:tc>
      </w:tr>
      <w:tr w14:paraId="72DAFEC4">
        <w:tc>
          <w:tcPr>
            <w:tcW w:w="1512" w:type="dxa"/>
            <w:tcMar>
              <w:top w:w="90" w:type="dxa"/>
              <w:left w:w="100" w:type="dxa"/>
              <w:bottom w:w="90" w:type="dxa"/>
              <w:right w:w="100" w:type="dxa"/>
            </w:tcMar>
            <w:vAlign w:val="center"/>
          </w:tcPr>
          <w:p w14:paraId="4CE33D08">
            <w:pPr>
              <w:spacing w:after="0" w:line="240" w:lineRule="auto"/>
              <w:jc w:val="center"/>
            </w:pPr>
            <w:r>
              <w:rPr>
                <w:rFonts w:hint="eastAsia" w:ascii="Arial Unicode MS" w:hAnsi="Arial Unicode MS" w:eastAsia="Songti SC" w:cs="Arial Unicode MS"/>
                <w:b w:val="0"/>
                <w:i w:val="0"/>
                <w:color w:val="1F2933"/>
                <w:sz w:val="15"/>
              </w:rPr>
              <w:t>assignment_status</w:t>
            </w:r>
          </w:p>
        </w:tc>
        <w:tc>
          <w:tcPr>
            <w:tcW w:w="1296" w:type="dxa"/>
            <w:tcMar>
              <w:top w:w="90" w:type="dxa"/>
              <w:left w:w="100" w:type="dxa"/>
              <w:bottom w:w="90" w:type="dxa"/>
              <w:right w:w="100" w:type="dxa"/>
            </w:tcMar>
            <w:vAlign w:val="center"/>
          </w:tcPr>
          <w:p w14:paraId="60823050">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76F9C56F">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413363B">
            <w:pPr>
              <w:spacing w:after="0" w:line="240" w:lineRule="auto"/>
              <w:jc w:val="center"/>
            </w:pPr>
            <w:r>
              <w:rPr>
                <w:rFonts w:hint="eastAsia" w:ascii="Arial Unicode MS" w:hAnsi="Arial Unicode MS" w:eastAsia="Songti SC" w:cs="Arial Unicode MS"/>
                <w:b w:val="0"/>
                <w:i w:val="0"/>
                <w:color w:val="1F2933"/>
                <w:sz w:val="15"/>
              </w:rPr>
              <w:t>1</w:t>
            </w:r>
          </w:p>
        </w:tc>
        <w:tc>
          <w:tcPr>
            <w:tcW w:w="4752" w:type="dxa"/>
            <w:tcMar>
              <w:top w:w="90" w:type="dxa"/>
              <w:left w:w="100" w:type="dxa"/>
              <w:bottom w:w="90" w:type="dxa"/>
              <w:right w:w="100" w:type="dxa"/>
            </w:tcMar>
            <w:vAlign w:val="center"/>
          </w:tcPr>
          <w:p w14:paraId="03CA022B">
            <w:pPr>
              <w:spacing w:after="0" w:line="240" w:lineRule="auto"/>
              <w:jc w:val="left"/>
            </w:pPr>
            <w:r>
              <w:rPr>
                <w:rFonts w:hint="eastAsia" w:ascii="Arial Unicode MS" w:hAnsi="Arial Unicode MS" w:eastAsia="Songti SC" w:cs="Arial Unicode MS"/>
                <w:b w:val="0"/>
                <w:i w:val="0"/>
                <w:color w:val="1F2933"/>
                <w:sz w:val="15"/>
              </w:rPr>
              <w:t>1 当前有效 / 2 已解绑</w:t>
            </w:r>
          </w:p>
        </w:tc>
      </w:tr>
      <w:tr w14:paraId="7D594427">
        <w:tc>
          <w:tcPr>
            <w:tcW w:w="1512" w:type="dxa"/>
            <w:tcMar>
              <w:top w:w="90" w:type="dxa"/>
              <w:left w:w="100" w:type="dxa"/>
              <w:bottom w:w="90" w:type="dxa"/>
              <w:right w:w="100" w:type="dxa"/>
            </w:tcMar>
            <w:vAlign w:val="center"/>
          </w:tcPr>
          <w:p w14:paraId="6D232954">
            <w:pPr>
              <w:spacing w:after="0" w:line="240" w:lineRule="auto"/>
              <w:jc w:val="center"/>
            </w:pPr>
            <w:r>
              <w:rPr>
                <w:rFonts w:hint="eastAsia" w:ascii="Arial Unicode MS" w:hAnsi="Arial Unicode MS" w:eastAsia="Songti SC" w:cs="Arial Unicode MS"/>
                <w:b w:val="0"/>
                <w:i w:val="0"/>
                <w:color w:val="1F2933"/>
                <w:sz w:val="15"/>
              </w:rPr>
              <w:t>effective_from</w:t>
            </w:r>
          </w:p>
        </w:tc>
        <w:tc>
          <w:tcPr>
            <w:tcW w:w="1296" w:type="dxa"/>
            <w:tcMar>
              <w:top w:w="90" w:type="dxa"/>
              <w:left w:w="100" w:type="dxa"/>
              <w:bottom w:w="90" w:type="dxa"/>
              <w:right w:w="100" w:type="dxa"/>
            </w:tcMar>
            <w:vAlign w:val="center"/>
          </w:tcPr>
          <w:p w14:paraId="47604898">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71D2C3A5">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BAAA8B1">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37829FC9">
            <w:pPr>
              <w:spacing w:after="0" w:line="240" w:lineRule="auto"/>
              <w:jc w:val="left"/>
            </w:pPr>
            <w:r>
              <w:rPr>
                <w:rFonts w:hint="eastAsia" w:ascii="Arial Unicode MS" w:hAnsi="Arial Unicode MS" w:eastAsia="Songti SC" w:cs="Arial Unicode MS"/>
                <w:b w:val="0"/>
                <w:i w:val="0"/>
                <w:color w:val="1F2933"/>
                <w:sz w:val="15"/>
              </w:rPr>
              <w:t>生效时间</w:t>
            </w:r>
          </w:p>
        </w:tc>
      </w:tr>
      <w:tr w14:paraId="103D550D">
        <w:tc>
          <w:tcPr>
            <w:tcW w:w="1512" w:type="dxa"/>
            <w:tcMar>
              <w:top w:w="90" w:type="dxa"/>
              <w:left w:w="100" w:type="dxa"/>
              <w:bottom w:w="90" w:type="dxa"/>
              <w:right w:w="100" w:type="dxa"/>
            </w:tcMar>
            <w:vAlign w:val="center"/>
          </w:tcPr>
          <w:p w14:paraId="58822D4B">
            <w:pPr>
              <w:spacing w:after="0" w:line="240" w:lineRule="auto"/>
              <w:jc w:val="center"/>
            </w:pPr>
            <w:r>
              <w:rPr>
                <w:rFonts w:hint="eastAsia" w:ascii="Arial Unicode MS" w:hAnsi="Arial Unicode MS" w:eastAsia="Songti SC" w:cs="Arial Unicode MS"/>
                <w:b w:val="0"/>
                <w:i w:val="0"/>
                <w:color w:val="1F2933"/>
                <w:sz w:val="15"/>
              </w:rPr>
              <w:t>effective_to</w:t>
            </w:r>
          </w:p>
        </w:tc>
        <w:tc>
          <w:tcPr>
            <w:tcW w:w="1296" w:type="dxa"/>
            <w:tcMar>
              <w:top w:w="90" w:type="dxa"/>
              <w:left w:w="100" w:type="dxa"/>
              <w:bottom w:w="90" w:type="dxa"/>
              <w:right w:w="100" w:type="dxa"/>
            </w:tcMar>
            <w:vAlign w:val="center"/>
          </w:tcPr>
          <w:p w14:paraId="18035E30">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1CD28F51">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1798F31">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016168E">
            <w:pPr>
              <w:spacing w:after="0" w:line="240" w:lineRule="auto"/>
              <w:jc w:val="left"/>
            </w:pPr>
            <w:r>
              <w:rPr>
                <w:rFonts w:hint="eastAsia" w:ascii="Arial Unicode MS" w:hAnsi="Arial Unicode MS" w:eastAsia="Songti SC" w:cs="Arial Unicode MS"/>
                <w:b w:val="0"/>
                <w:i w:val="0"/>
                <w:color w:val="1F2933"/>
                <w:sz w:val="15"/>
              </w:rPr>
              <w:t>失效时间</w:t>
            </w:r>
          </w:p>
        </w:tc>
      </w:tr>
      <w:tr w14:paraId="005A9313">
        <w:tc>
          <w:tcPr>
            <w:tcW w:w="1512" w:type="dxa"/>
            <w:tcMar>
              <w:top w:w="90" w:type="dxa"/>
              <w:left w:w="100" w:type="dxa"/>
              <w:bottom w:w="90" w:type="dxa"/>
              <w:right w:w="100" w:type="dxa"/>
            </w:tcMar>
            <w:vAlign w:val="center"/>
          </w:tcPr>
          <w:p w14:paraId="436848E6">
            <w:pPr>
              <w:spacing w:after="0" w:line="240" w:lineRule="auto"/>
              <w:jc w:val="center"/>
            </w:pPr>
            <w:r>
              <w:rPr>
                <w:rFonts w:hint="eastAsia" w:ascii="Arial Unicode MS" w:hAnsi="Arial Unicode MS" w:eastAsia="Songti SC" w:cs="Arial Unicode MS"/>
                <w:b w:val="0"/>
                <w:i w:val="0"/>
                <w:color w:val="1F2933"/>
                <w:sz w:val="15"/>
              </w:rPr>
              <w:t>unbind_reason_type</w:t>
            </w:r>
          </w:p>
        </w:tc>
        <w:tc>
          <w:tcPr>
            <w:tcW w:w="1296" w:type="dxa"/>
            <w:tcMar>
              <w:top w:w="90" w:type="dxa"/>
              <w:left w:w="100" w:type="dxa"/>
              <w:bottom w:w="90" w:type="dxa"/>
              <w:right w:w="100" w:type="dxa"/>
            </w:tcMar>
            <w:vAlign w:val="center"/>
          </w:tcPr>
          <w:p w14:paraId="05F46A8C">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42956DA0">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6EDCAB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FFBF693">
            <w:pPr>
              <w:spacing w:after="0" w:line="240" w:lineRule="auto"/>
              <w:jc w:val="left"/>
            </w:pPr>
            <w:r>
              <w:rPr>
                <w:rFonts w:hint="eastAsia" w:ascii="Arial Unicode MS" w:hAnsi="Arial Unicode MS" w:eastAsia="Songti SC" w:cs="Arial Unicode MS"/>
                <w:b w:val="0"/>
                <w:i w:val="0"/>
                <w:color w:val="1F2933"/>
                <w:sz w:val="15"/>
              </w:rPr>
              <w:t>解绑原因码</w:t>
            </w:r>
          </w:p>
        </w:tc>
      </w:tr>
      <w:tr w14:paraId="73B476A6">
        <w:tc>
          <w:tcPr>
            <w:tcW w:w="1512" w:type="dxa"/>
            <w:tcMar>
              <w:top w:w="90" w:type="dxa"/>
              <w:left w:w="100" w:type="dxa"/>
              <w:bottom w:w="90" w:type="dxa"/>
              <w:right w:w="100" w:type="dxa"/>
            </w:tcMar>
            <w:vAlign w:val="center"/>
          </w:tcPr>
          <w:p w14:paraId="515B8233">
            <w:pPr>
              <w:spacing w:after="0" w:line="240" w:lineRule="auto"/>
              <w:jc w:val="center"/>
            </w:pPr>
            <w:r>
              <w:rPr>
                <w:rFonts w:hint="eastAsia" w:ascii="Arial Unicode MS" w:hAnsi="Arial Unicode MS" w:eastAsia="Songti SC" w:cs="Arial Unicode MS"/>
                <w:b w:val="0"/>
                <w:i w:val="0"/>
                <w:color w:val="1F2933"/>
                <w:sz w:val="15"/>
              </w:rPr>
              <w:t>unbind_reason</w:t>
            </w:r>
          </w:p>
        </w:tc>
        <w:tc>
          <w:tcPr>
            <w:tcW w:w="1296" w:type="dxa"/>
            <w:tcMar>
              <w:top w:w="90" w:type="dxa"/>
              <w:left w:w="100" w:type="dxa"/>
              <w:bottom w:w="90" w:type="dxa"/>
              <w:right w:w="100" w:type="dxa"/>
            </w:tcMar>
            <w:vAlign w:val="center"/>
          </w:tcPr>
          <w:p w14:paraId="327249F8">
            <w:pPr>
              <w:spacing w:after="0" w:line="240" w:lineRule="auto"/>
              <w:jc w:val="center"/>
            </w:pPr>
            <w:r>
              <w:rPr>
                <w:rFonts w:hint="eastAsia" w:ascii="Arial Unicode MS" w:hAnsi="Arial Unicode MS" w:eastAsia="Songti SC" w:cs="Arial Unicode MS"/>
                <w:b w:val="0"/>
                <w:i w:val="0"/>
                <w:color w:val="1F2933"/>
                <w:sz w:val="15"/>
              </w:rPr>
              <w:t>VARCHAR(500)</w:t>
            </w:r>
          </w:p>
        </w:tc>
        <w:tc>
          <w:tcPr>
            <w:tcW w:w="648" w:type="dxa"/>
            <w:tcMar>
              <w:top w:w="90" w:type="dxa"/>
              <w:left w:w="100" w:type="dxa"/>
              <w:bottom w:w="90" w:type="dxa"/>
              <w:right w:w="100" w:type="dxa"/>
            </w:tcMar>
            <w:vAlign w:val="center"/>
          </w:tcPr>
          <w:p w14:paraId="536CD721">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A946F2D">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1378D173">
            <w:pPr>
              <w:spacing w:after="0" w:line="240" w:lineRule="auto"/>
              <w:jc w:val="left"/>
            </w:pPr>
            <w:r>
              <w:rPr>
                <w:rFonts w:hint="eastAsia" w:ascii="Arial Unicode MS" w:hAnsi="Arial Unicode MS" w:eastAsia="Songti SC" w:cs="Arial Unicode MS"/>
                <w:b w:val="0"/>
                <w:i w:val="0"/>
                <w:color w:val="1F2933"/>
                <w:sz w:val="15"/>
              </w:rPr>
              <w:t>解绑说明</w:t>
            </w:r>
          </w:p>
        </w:tc>
      </w:tr>
      <w:tr w14:paraId="39ECA0E6">
        <w:tc>
          <w:tcPr>
            <w:tcW w:w="1512" w:type="dxa"/>
            <w:tcMar>
              <w:top w:w="90" w:type="dxa"/>
              <w:left w:w="100" w:type="dxa"/>
              <w:bottom w:w="90" w:type="dxa"/>
              <w:right w:w="100" w:type="dxa"/>
            </w:tcMar>
            <w:vAlign w:val="center"/>
          </w:tcPr>
          <w:p w14:paraId="5384066C">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created_by_employee_id</w:t>
            </w:r>
          </w:p>
        </w:tc>
        <w:tc>
          <w:tcPr>
            <w:tcW w:w="1296" w:type="dxa"/>
            <w:tcMar>
              <w:top w:w="90" w:type="dxa"/>
              <w:left w:w="100" w:type="dxa"/>
              <w:bottom w:w="90" w:type="dxa"/>
              <w:right w:w="100" w:type="dxa"/>
            </w:tcMar>
            <w:vAlign w:val="center"/>
          </w:tcPr>
          <w:p w14:paraId="03CD7525">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10E00E45">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D118B6B">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B61C9C4">
            <w:pPr>
              <w:spacing w:after="0" w:line="240" w:lineRule="auto"/>
              <w:jc w:val="left"/>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创建员工</w:t>
            </w:r>
          </w:p>
        </w:tc>
      </w:tr>
      <w:tr w14:paraId="66C8B2E5">
        <w:tc>
          <w:tcPr>
            <w:tcW w:w="1512" w:type="dxa"/>
            <w:tcMar>
              <w:top w:w="90" w:type="dxa"/>
              <w:left w:w="100" w:type="dxa"/>
              <w:bottom w:w="90" w:type="dxa"/>
              <w:right w:w="100" w:type="dxa"/>
            </w:tcMar>
            <w:vAlign w:val="center"/>
          </w:tcPr>
          <w:p w14:paraId="15098E8C">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updated_by_employee_id</w:t>
            </w:r>
          </w:p>
        </w:tc>
        <w:tc>
          <w:tcPr>
            <w:tcW w:w="1296" w:type="dxa"/>
            <w:tcMar>
              <w:top w:w="90" w:type="dxa"/>
              <w:left w:w="100" w:type="dxa"/>
              <w:bottom w:w="90" w:type="dxa"/>
              <w:right w:w="100" w:type="dxa"/>
            </w:tcMar>
            <w:vAlign w:val="center"/>
          </w:tcPr>
          <w:p w14:paraId="0A9EAA4D">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64DEAFB4">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3777CF5D">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D5BD3C3">
            <w:pPr>
              <w:spacing w:after="0" w:line="240" w:lineRule="auto"/>
              <w:jc w:val="both"/>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最后修改员工</w:t>
            </w:r>
          </w:p>
        </w:tc>
      </w:tr>
      <w:tr w14:paraId="5FBF3478">
        <w:tc>
          <w:tcPr>
            <w:tcW w:w="1512" w:type="dxa"/>
            <w:tcMar>
              <w:top w:w="90" w:type="dxa"/>
              <w:left w:w="100" w:type="dxa"/>
              <w:bottom w:w="90" w:type="dxa"/>
              <w:right w:w="100" w:type="dxa"/>
            </w:tcMar>
            <w:vAlign w:val="center"/>
          </w:tcPr>
          <w:p w14:paraId="04988B35">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693A2251">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25A035B5">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5C003E80">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0FA664D0">
            <w:pPr>
              <w:spacing w:after="0" w:line="240" w:lineRule="auto"/>
              <w:jc w:val="left"/>
            </w:pPr>
            <w:r>
              <w:rPr>
                <w:rFonts w:hint="eastAsia" w:ascii="Arial Unicode MS" w:hAnsi="Arial Unicode MS" w:eastAsia="Songti SC" w:cs="Arial Unicode MS"/>
                <w:b w:val="0"/>
                <w:i w:val="0"/>
                <w:color w:val="1F2933"/>
                <w:sz w:val="15"/>
              </w:rPr>
              <w:t>记录时间</w:t>
            </w:r>
          </w:p>
        </w:tc>
      </w:tr>
      <w:tr w14:paraId="739307E4">
        <w:tc>
          <w:tcPr>
            <w:tcW w:w="1512" w:type="dxa"/>
            <w:tcMar>
              <w:top w:w="90" w:type="dxa"/>
              <w:left w:w="100" w:type="dxa"/>
              <w:bottom w:w="90" w:type="dxa"/>
              <w:right w:w="100" w:type="dxa"/>
            </w:tcMar>
            <w:vAlign w:val="center"/>
          </w:tcPr>
          <w:p w14:paraId="79A50D1D">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lang w:val="en-US" w:eastAsia="zh-CN"/>
              </w:rPr>
              <w:t>updated_at</w:t>
            </w:r>
          </w:p>
        </w:tc>
        <w:tc>
          <w:tcPr>
            <w:tcW w:w="1296" w:type="dxa"/>
            <w:tcMar>
              <w:top w:w="90" w:type="dxa"/>
              <w:left w:w="100" w:type="dxa"/>
              <w:bottom w:w="90" w:type="dxa"/>
              <w:right w:w="100" w:type="dxa"/>
            </w:tcMar>
            <w:vAlign w:val="center"/>
          </w:tcPr>
          <w:p w14:paraId="19CDFAC1">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4FC03384">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155233F">
            <w:pPr>
              <w:spacing w:after="0" w:line="240" w:lineRule="auto"/>
              <w:jc w:val="center"/>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41C8704D">
            <w:pPr>
              <w:spacing w:after="0" w:line="240" w:lineRule="auto"/>
              <w:jc w:val="left"/>
              <w:rPr>
                <w:rFonts w:hint="eastAsia" w:ascii="Arial Unicode MS" w:hAnsi="Arial Unicode MS" w:eastAsia="Songti SC" w:cs="Arial Unicode MS"/>
                <w:b w:val="0"/>
                <w:i w:val="0"/>
                <w:color w:val="1F2933"/>
                <w:sz w:val="15"/>
              </w:rPr>
            </w:pPr>
            <w:r>
              <w:rPr>
                <w:rFonts w:hint="eastAsia" w:ascii="Arial Unicode MS" w:hAnsi="Arial Unicode MS" w:eastAsia="Songti SC" w:cs="Arial Unicode MS"/>
                <w:b w:val="0"/>
                <w:i w:val="0"/>
                <w:color w:val="1F2933"/>
                <w:sz w:val="15"/>
                <w:lang w:val="en-US" w:eastAsia="zh-CN"/>
              </w:rPr>
              <w:t>最后更新时间</w:t>
            </w:r>
            <w:bookmarkStart w:id="0" w:name="_GoBack"/>
            <w:bookmarkEnd w:id="0"/>
          </w:p>
        </w:tc>
      </w:tr>
    </w:tbl>
    <w:p w14:paraId="266D3D3D">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979357F">
        <w:tc>
          <w:tcPr>
            <w:tcW w:w="9360" w:type="dxa"/>
            <w:shd w:val="clear" w:color="auto" w:fill="F2F7FB"/>
            <w:tcMar>
              <w:top w:w="120" w:type="dxa"/>
              <w:left w:w="150" w:type="dxa"/>
              <w:bottom w:w="120" w:type="dxa"/>
              <w:right w:w="150" w:type="dxa"/>
            </w:tcMar>
          </w:tcPr>
          <w:p w14:paraId="4A0A7F86">
            <w:pPr>
              <w:spacing w:after="0"/>
            </w:pPr>
            <w:r>
              <w:rPr>
                <w:rFonts w:hint="eastAsia" w:ascii="Arial Unicode MS" w:hAnsi="Arial Unicode MS" w:eastAsia="Songti SC" w:cs="Arial Unicode MS"/>
                <w:b/>
                <w:i w:val="0"/>
                <w:color w:val="1F4E78"/>
                <w:sz w:val="18"/>
              </w:rPr>
              <w:t>历史规则：</w:t>
            </w:r>
            <w:r>
              <w:rPr>
                <w:rFonts w:hint="eastAsia" w:ascii="Arial Unicode MS" w:hAnsi="Arial Unicode MS" w:eastAsia="Songti SC" w:cs="Arial Unicode MS"/>
                <w:b w:val="0"/>
                <w:i w:val="0"/>
                <w:color w:val="1F2933"/>
                <w:sz w:val="18"/>
              </w:rPr>
              <w:t>历史查询显示当前员工和组织名称，不保证还原绑定发生时的名称。</w:t>
            </w:r>
          </w:p>
        </w:tc>
      </w:tr>
    </w:tbl>
    <w:p w14:paraId="2525A56C">
      <w:pPr>
        <w:spacing w:after="40"/>
      </w:pPr>
    </w:p>
    <w:p w14:paraId="21E7C0C2">
      <w:pPr>
        <w:pStyle w:val="4"/>
        <w:keepNext/>
      </w:pPr>
      <w:r>
        <w:rPr>
          <w:rFonts w:hint="eastAsia" w:ascii="Arial Unicode MS" w:hAnsi="Arial Unicode MS" w:eastAsia="Songti SC" w:cs="Arial Unicode MS"/>
          <w:b/>
          <w:i w:val="0"/>
          <w:color w:val="1F4E78"/>
          <w:sz w:val="25"/>
        </w:rPr>
        <w:t>4.6 access_events</w:t>
      </w:r>
    </w:p>
    <w:p w14:paraId="5DFB30B7">
      <w:pPr>
        <w:spacing w:after="100"/>
      </w:pPr>
      <w:r>
        <w:rPr>
          <w:rFonts w:hint="eastAsia" w:ascii="Arial Unicode MS" w:hAnsi="Arial Unicode MS" w:eastAsia="Songti SC" w:cs="Arial Unicode MS"/>
          <w:b w:val="0"/>
          <w:i w:val="0"/>
          <w:color w:val="1F2933"/>
          <w:sz w:val="19"/>
        </w:rPr>
        <w:t>事件关联状态只表示资产、组织和员工关联。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35D945D1">
        <w:trPr>
          <w:tblHeader/>
        </w:trPr>
        <w:tc>
          <w:tcPr>
            <w:tcW w:w="1512" w:type="dxa"/>
            <w:shd w:val="clear" w:color="auto" w:fill="1F4E78"/>
            <w:tcMar>
              <w:top w:w="90" w:type="dxa"/>
              <w:left w:w="100" w:type="dxa"/>
              <w:bottom w:w="90" w:type="dxa"/>
              <w:right w:w="100" w:type="dxa"/>
            </w:tcMar>
            <w:vAlign w:val="center"/>
          </w:tcPr>
          <w:p w14:paraId="51E6ADC7">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5D6F8BEF">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2424F4F8">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33AAAB02">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C48FC09">
            <w:pPr>
              <w:spacing w:after="0" w:line="240" w:lineRule="auto"/>
              <w:jc w:val="center"/>
            </w:pPr>
            <w:r>
              <w:rPr>
                <w:rFonts w:hint="eastAsia" w:ascii="Arial Unicode MS" w:hAnsi="Arial Unicode MS" w:eastAsia="Songti SC" w:cs="Arial Unicode MS"/>
                <w:b/>
                <w:i w:val="0"/>
                <w:color w:val="FFFFFF"/>
                <w:sz w:val="16"/>
              </w:rPr>
              <w:t>约束/说明</w:t>
            </w:r>
          </w:p>
        </w:tc>
      </w:tr>
      <w:tr w14:paraId="674A4D30">
        <w:tc>
          <w:tcPr>
            <w:tcW w:w="1512" w:type="dxa"/>
            <w:tcMar>
              <w:top w:w="90" w:type="dxa"/>
              <w:left w:w="100" w:type="dxa"/>
              <w:bottom w:w="90" w:type="dxa"/>
              <w:right w:w="100" w:type="dxa"/>
            </w:tcMar>
            <w:vAlign w:val="center"/>
          </w:tcPr>
          <w:p w14:paraId="32B9D236">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4F858579">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5ED8DD9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86937E0">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57FAFBE7">
            <w:pPr>
              <w:spacing w:after="0" w:line="240" w:lineRule="auto"/>
              <w:jc w:val="left"/>
            </w:pPr>
            <w:r>
              <w:rPr>
                <w:rFonts w:hint="eastAsia" w:ascii="Arial Unicode MS" w:hAnsi="Arial Unicode MS" w:eastAsia="Songti SC" w:cs="Arial Unicode MS"/>
                <w:b w:val="0"/>
                <w:i w:val="0"/>
                <w:color w:val="1F2933"/>
                <w:sz w:val="15"/>
              </w:rPr>
              <w:t>PK</w:t>
            </w:r>
          </w:p>
        </w:tc>
      </w:tr>
      <w:tr w14:paraId="7DC9C939">
        <w:tc>
          <w:tcPr>
            <w:tcW w:w="1512" w:type="dxa"/>
            <w:tcMar>
              <w:top w:w="90" w:type="dxa"/>
              <w:left w:w="100" w:type="dxa"/>
              <w:bottom w:w="90" w:type="dxa"/>
              <w:right w:w="100" w:type="dxa"/>
            </w:tcMar>
            <w:vAlign w:val="center"/>
          </w:tcPr>
          <w:p w14:paraId="00CF3F3C">
            <w:pPr>
              <w:spacing w:after="0" w:line="240" w:lineRule="auto"/>
              <w:jc w:val="center"/>
            </w:pPr>
            <w:r>
              <w:rPr>
                <w:rFonts w:hint="eastAsia" w:ascii="Arial Unicode MS" w:hAnsi="Arial Unicode MS" w:eastAsia="Songti SC" w:cs="Arial Unicode MS"/>
                <w:b w:val="0"/>
                <w:i w:val="0"/>
                <w:color w:val="1F2933"/>
                <w:sz w:val="15"/>
              </w:rPr>
              <w:t>event_id</w:t>
            </w:r>
          </w:p>
        </w:tc>
        <w:tc>
          <w:tcPr>
            <w:tcW w:w="1296" w:type="dxa"/>
            <w:tcMar>
              <w:top w:w="90" w:type="dxa"/>
              <w:left w:w="100" w:type="dxa"/>
              <w:bottom w:w="90" w:type="dxa"/>
              <w:right w:w="100" w:type="dxa"/>
            </w:tcMar>
            <w:vAlign w:val="center"/>
          </w:tcPr>
          <w:p w14:paraId="1B0EBE2F">
            <w:pPr>
              <w:spacing w:after="0" w:line="240" w:lineRule="auto"/>
              <w:jc w:val="center"/>
            </w:pPr>
            <w:r>
              <w:rPr>
                <w:rFonts w:hint="eastAsia" w:ascii="Arial Unicode MS" w:hAnsi="Arial Unicode MS" w:eastAsia="Songti SC" w:cs="Arial Unicode MS"/>
                <w:b w:val="0"/>
                <w:i w:val="0"/>
                <w:color w:val="1F2933"/>
                <w:sz w:val="15"/>
              </w:rPr>
              <w:t>VARCHAR(255)</w:t>
            </w:r>
          </w:p>
        </w:tc>
        <w:tc>
          <w:tcPr>
            <w:tcW w:w="648" w:type="dxa"/>
            <w:tcMar>
              <w:top w:w="90" w:type="dxa"/>
              <w:left w:w="100" w:type="dxa"/>
              <w:bottom w:w="90" w:type="dxa"/>
              <w:right w:w="100" w:type="dxa"/>
            </w:tcMar>
            <w:vAlign w:val="center"/>
          </w:tcPr>
          <w:p w14:paraId="75B7E64A">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D7F6CF3">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FCD651E">
            <w:pPr>
              <w:spacing w:after="0" w:line="240" w:lineRule="auto"/>
              <w:jc w:val="left"/>
            </w:pPr>
            <w:r>
              <w:rPr>
                <w:rFonts w:hint="eastAsia" w:ascii="Arial Unicode MS" w:hAnsi="Arial Unicode MS" w:eastAsia="Songti SC" w:cs="Arial Unicode MS"/>
                <w:b w:val="0"/>
                <w:i w:val="0"/>
                <w:color w:val="1F2933"/>
                <w:sz w:val="15"/>
              </w:rPr>
              <w:t>Webhook 全局唯一幂等键</w:t>
            </w:r>
          </w:p>
        </w:tc>
      </w:tr>
      <w:tr w14:paraId="613A3903">
        <w:tc>
          <w:tcPr>
            <w:tcW w:w="1512" w:type="dxa"/>
            <w:tcMar>
              <w:top w:w="90" w:type="dxa"/>
              <w:left w:w="100" w:type="dxa"/>
              <w:bottom w:w="90" w:type="dxa"/>
              <w:right w:w="100" w:type="dxa"/>
            </w:tcMar>
            <w:vAlign w:val="center"/>
          </w:tcPr>
          <w:p w14:paraId="6925D92D">
            <w:pPr>
              <w:spacing w:after="0" w:line="240" w:lineRule="auto"/>
              <w:jc w:val="center"/>
            </w:pPr>
            <w:r>
              <w:rPr>
                <w:rFonts w:hint="eastAsia" w:ascii="Arial Unicode MS" w:hAnsi="Arial Unicode MS" w:eastAsia="Songti SC" w:cs="Arial Unicode MS"/>
                <w:b w:val="0"/>
                <w:i w:val="0"/>
                <w:color w:val="1F2933"/>
                <w:sz w:val="15"/>
              </w:rPr>
              <w:t>click_id</w:t>
            </w:r>
          </w:p>
        </w:tc>
        <w:tc>
          <w:tcPr>
            <w:tcW w:w="1296" w:type="dxa"/>
            <w:tcMar>
              <w:top w:w="90" w:type="dxa"/>
              <w:left w:w="100" w:type="dxa"/>
              <w:bottom w:w="90" w:type="dxa"/>
              <w:right w:w="100" w:type="dxa"/>
            </w:tcMar>
            <w:vAlign w:val="center"/>
          </w:tcPr>
          <w:p w14:paraId="64E18C6A">
            <w:pPr>
              <w:spacing w:after="0" w:line="240" w:lineRule="auto"/>
              <w:jc w:val="center"/>
            </w:pPr>
            <w:r>
              <w:rPr>
                <w:rFonts w:hint="eastAsia" w:ascii="Arial Unicode MS" w:hAnsi="Arial Unicode MS" w:eastAsia="Songti SC" w:cs="Arial Unicode MS"/>
                <w:b w:val="0"/>
                <w:i w:val="0"/>
                <w:color w:val="1F2933"/>
                <w:sz w:val="15"/>
              </w:rPr>
              <w:t>UUID</w:t>
            </w:r>
          </w:p>
        </w:tc>
        <w:tc>
          <w:tcPr>
            <w:tcW w:w="648" w:type="dxa"/>
            <w:tcMar>
              <w:top w:w="90" w:type="dxa"/>
              <w:left w:w="100" w:type="dxa"/>
              <w:bottom w:w="90" w:type="dxa"/>
              <w:right w:w="100" w:type="dxa"/>
            </w:tcMar>
            <w:vAlign w:val="center"/>
          </w:tcPr>
          <w:p w14:paraId="6AAF5AD7">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2377A9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7DB6040">
            <w:pPr>
              <w:spacing w:after="0" w:line="240" w:lineRule="auto"/>
              <w:jc w:val="left"/>
            </w:pPr>
            <w:r>
              <w:rPr>
                <w:rFonts w:hint="eastAsia" w:ascii="Arial Unicode MS" w:hAnsi="Arial Unicode MS" w:eastAsia="Songti SC" w:cs="Arial Unicode MS"/>
                <w:b w:val="0"/>
                <w:i w:val="0"/>
                <w:color w:val="1F2933"/>
                <w:sz w:val="15"/>
              </w:rPr>
              <w:t>LinkForty 点击逻辑引用，非唯一</w:t>
            </w:r>
          </w:p>
        </w:tc>
      </w:tr>
      <w:tr w14:paraId="1CCCEF9A">
        <w:tc>
          <w:tcPr>
            <w:tcW w:w="1512" w:type="dxa"/>
            <w:tcMar>
              <w:top w:w="90" w:type="dxa"/>
              <w:left w:w="100" w:type="dxa"/>
              <w:bottom w:w="90" w:type="dxa"/>
              <w:right w:w="100" w:type="dxa"/>
            </w:tcMar>
            <w:vAlign w:val="center"/>
          </w:tcPr>
          <w:p w14:paraId="63AA0388">
            <w:pPr>
              <w:spacing w:after="0" w:line="240" w:lineRule="auto"/>
              <w:jc w:val="center"/>
            </w:pPr>
            <w:r>
              <w:rPr>
                <w:rFonts w:hint="eastAsia" w:ascii="Arial Unicode MS" w:hAnsi="Arial Unicode MS" w:eastAsia="Songti SC" w:cs="Arial Unicode MS"/>
                <w:b w:val="0"/>
                <w:i w:val="0"/>
                <w:color w:val="1F2933"/>
                <w:sz w:val="15"/>
              </w:rPr>
              <w:t>asset_id</w:t>
            </w:r>
          </w:p>
        </w:tc>
        <w:tc>
          <w:tcPr>
            <w:tcW w:w="1296" w:type="dxa"/>
            <w:tcMar>
              <w:top w:w="90" w:type="dxa"/>
              <w:left w:w="100" w:type="dxa"/>
              <w:bottom w:w="90" w:type="dxa"/>
              <w:right w:w="100" w:type="dxa"/>
            </w:tcMar>
            <w:vAlign w:val="center"/>
          </w:tcPr>
          <w:p w14:paraId="60B1B074">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1FD329EF">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D58285D">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806D2D3">
            <w:pPr>
              <w:spacing w:after="0" w:line="240" w:lineRule="auto"/>
              <w:jc w:val="left"/>
            </w:pPr>
            <w:r>
              <w:rPr>
                <w:rFonts w:hint="eastAsia" w:ascii="Arial Unicode MS" w:hAnsi="Arial Unicode MS" w:eastAsia="Songti SC" w:cs="Arial Unicode MS"/>
                <w:b w:val="0"/>
                <w:i w:val="0"/>
                <w:color w:val="1F2933"/>
                <w:sz w:val="15"/>
              </w:rPr>
              <w:t>访问载体</w:t>
            </w:r>
          </w:p>
        </w:tc>
      </w:tr>
      <w:tr w14:paraId="13CCA9F2">
        <w:tc>
          <w:tcPr>
            <w:tcW w:w="1512" w:type="dxa"/>
            <w:tcMar>
              <w:top w:w="90" w:type="dxa"/>
              <w:left w:w="100" w:type="dxa"/>
              <w:bottom w:w="90" w:type="dxa"/>
              <w:right w:w="100" w:type="dxa"/>
            </w:tcMar>
            <w:vAlign w:val="center"/>
          </w:tcPr>
          <w:p w14:paraId="715784B7">
            <w:pPr>
              <w:spacing w:after="0" w:line="240" w:lineRule="auto"/>
              <w:jc w:val="center"/>
            </w:pPr>
            <w:r>
              <w:rPr>
                <w:rFonts w:hint="eastAsia" w:ascii="Arial Unicode MS" w:hAnsi="Arial Unicode MS" w:eastAsia="Songti SC" w:cs="Arial Unicode MS"/>
                <w:b w:val="0"/>
                <w:i w:val="0"/>
                <w:color w:val="1F2933"/>
                <w:sz w:val="15"/>
              </w:rPr>
              <w:t>binding_id</w:t>
            </w:r>
          </w:p>
        </w:tc>
        <w:tc>
          <w:tcPr>
            <w:tcW w:w="1296" w:type="dxa"/>
            <w:tcMar>
              <w:top w:w="90" w:type="dxa"/>
              <w:left w:w="100" w:type="dxa"/>
              <w:bottom w:w="90" w:type="dxa"/>
              <w:right w:w="100" w:type="dxa"/>
            </w:tcMar>
            <w:vAlign w:val="center"/>
          </w:tcPr>
          <w:p w14:paraId="5D08E71F">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7740EF4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2AE17BC3">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5DB40C1">
            <w:pPr>
              <w:spacing w:after="0" w:line="240" w:lineRule="auto"/>
              <w:jc w:val="left"/>
            </w:pPr>
            <w:r>
              <w:rPr>
                <w:rFonts w:hint="eastAsia" w:ascii="Arial Unicode MS" w:hAnsi="Arial Unicode MS" w:eastAsia="Songti SC" w:cs="Arial Unicode MS"/>
                <w:b w:val="0"/>
                <w:i w:val="0"/>
                <w:color w:val="1F2933"/>
                <w:sz w:val="15"/>
              </w:rPr>
              <w:t>事件时命中的绑定记录</w:t>
            </w:r>
          </w:p>
        </w:tc>
      </w:tr>
      <w:tr w14:paraId="1F710037">
        <w:tc>
          <w:tcPr>
            <w:tcW w:w="1512" w:type="dxa"/>
            <w:tcMar>
              <w:top w:w="90" w:type="dxa"/>
              <w:left w:w="100" w:type="dxa"/>
              <w:bottom w:w="90" w:type="dxa"/>
              <w:right w:w="100" w:type="dxa"/>
            </w:tcMar>
            <w:vAlign w:val="center"/>
          </w:tcPr>
          <w:p w14:paraId="356E21F9">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4E04F815">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D36E96E">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BC220A3">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11FF8E6">
            <w:pPr>
              <w:spacing w:after="0" w:line="240" w:lineRule="auto"/>
              <w:jc w:val="left"/>
            </w:pPr>
            <w:r>
              <w:rPr>
                <w:rFonts w:hint="eastAsia" w:ascii="Arial Unicode MS" w:hAnsi="Arial Unicode MS" w:eastAsia="Songti SC" w:cs="Arial Unicode MS"/>
                <w:b w:val="0"/>
                <w:i w:val="0"/>
                <w:color w:val="1F2933"/>
                <w:sz w:val="15"/>
              </w:rPr>
              <w:t>事件关联组织</w:t>
            </w:r>
          </w:p>
        </w:tc>
      </w:tr>
      <w:tr w14:paraId="353C275D">
        <w:tc>
          <w:tcPr>
            <w:tcW w:w="1512" w:type="dxa"/>
            <w:tcMar>
              <w:top w:w="90" w:type="dxa"/>
              <w:left w:w="100" w:type="dxa"/>
              <w:bottom w:w="90" w:type="dxa"/>
              <w:right w:w="100" w:type="dxa"/>
            </w:tcMar>
            <w:vAlign w:val="center"/>
          </w:tcPr>
          <w:p w14:paraId="79C41B38">
            <w:pPr>
              <w:spacing w:after="0" w:line="240" w:lineRule="auto"/>
              <w:jc w:val="center"/>
            </w:pPr>
            <w:r>
              <w:rPr>
                <w:rFonts w:hint="eastAsia" w:ascii="Arial Unicode MS" w:hAnsi="Arial Unicode MS" w:eastAsia="Songti SC" w:cs="Arial Unicode MS"/>
                <w:b w:val="0"/>
                <w:i w:val="0"/>
                <w:color w:val="1F2933"/>
                <w:sz w:val="15"/>
              </w:rPr>
              <w:t>employee_id</w:t>
            </w:r>
          </w:p>
        </w:tc>
        <w:tc>
          <w:tcPr>
            <w:tcW w:w="1296" w:type="dxa"/>
            <w:tcMar>
              <w:top w:w="90" w:type="dxa"/>
              <w:left w:w="100" w:type="dxa"/>
              <w:bottom w:w="90" w:type="dxa"/>
              <w:right w:w="100" w:type="dxa"/>
            </w:tcMar>
            <w:vAlign w:val="center"/>
          </w:tcPr>
          <w:p w14:paraId="5565B07E">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5D0F4AC6">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58D2D5D4">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357E2F6">
            <w:pPr>
              <w:spacing w:after="0" w:line="240" w:lineRule="auto"/>
              <w:jc w:val="left"/>
            </w:pPr>
            <w:r>
              <w:rPr>
                <w:rFonts w:hint="eastAsia" w:ascii="Arial Unicode MS" w:hAnsi="Arial Unicode MS" w:eastAsia="Songti SC" w:cs="Arial Unicode MS"/>
                <w:b w:val="0"/>
                <w:i w:val="0"/>
                <w:color w:val="1F2933"/>
                <w:sz w:val="15"/>
              </w:rPr>
              <w:t>事件关联员工</w:t>
            </w:r>
          </w:p>
        </w:tc>
      </w:tr>
      <w:tr w14:paraId="678B37DC">
        <w:tc>
          <w:tcPr>
            <w:tcW w:w="1512" w:type="dxa"/>
            <w:tcMar>
              <w:top w:w="90" w:type="dxa"/>
              <w:left w:w="100" w:type="dxa"/>
              <w:bottom w:w="90" w:type="dxa"/>
              <w:right w:w="100" w:type="dxa"/>
            </w:tcMar>
            <w:vAlign w:val="center"/>
          </w:tcPr>
          <w:p w14:paraId="7A36BFAD">
            <w:pPr>
              <w:spacing w:after="0" w:line="240" w:lineRule="auto"/>
              <w:jc w:val="center"/>
            </w:pPr>
            <w:r>
              <w:rPr>
                <w:rFonts w:hint="eastAsia" w:ascii="Arial Unicode MS" w:hAnsi="Arial Unicode MS" w:eastAsia="Songti SC" w:cs="Arial Unicode MS"/>
                <w:b w:val="0"/>
                <w:i w:val="0"/>
                <w:color w:val="1F2933"/>
                <w:sz w:val="15"/>
              </w:rPr>
              <w:t>resolution_status</w:t>
            </w:r>
          </w:p>
        </w:tc>
        <w:tc>
          <w:tcPr>
            <w:tcW w:w="1296" w:type="dxa"/>
            <w:tcMar>
              <w:top w:w="90" w:type="dxa"/>
              <w:left w:w="100" w:type="dxa"/>
              <w:bottom w:w="90" w:type="dxa"/>
              <w:right w:w="100" w:type="dxa"/>
            </w:tcMar>
            <w:vAlign w:val="center"/>
          </w:tcPr>
          <w:p w14:paraId="322E31F3">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7F0C3FA3">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D1A410D">
            <w:pPr>
              <w:spacing w:after="0" w:line="240" w:lineRule="auto"/>
              <w:jc w:val="center"/>
            </w:pPr>
            <w:r>
              <w:rPr>
                <w:rFonts w:hint="eastAsia" w:ascii="Arial Unicode MS" w:hAnsi="Arial Unicode MS" w:eastAsia="Songti SC" w:cs="Arial Unicode MS"/>
                <w:b w:val="0"/>
                <w:i w:val="0"/>
                <w:color w:val="1F2933"/>
                <w:sz w:val="15"/>
              </w:rPr>
              <w:t>0</w:t>
            </w:r>
          </w:p>
        </w:tc>
        <w:tc>
          <w:tcPr>
            <w:tcW w:w="4752" w:type="dxa"/>
            <w:tcMar>
              <w:top w:w="90" w:type="dxa"/>
              <w:left w:w="100" w:type="dxa"/>
              <w:bottom w:w="90" w:type="dxa"/>
              <w:right w:w="100" w:type="dxa"/>
            </w:tcMar>
            <w:vAlign w:val="center"/>
          </w:tcPr>
          <w:p w14:paraId="010F7072">
            <w:pPr>
              <w:spacing w:after="0" w:line="240" w:lineRule="auto"/>
              <w:jc w:val="left"/>
            </w:pPr>
            <w:r>
              <w:rPr>
                <w:rFonts w:hint="eastAsia" w:ascii="Arial Unicode MS" w:hAnsi="Arial Unicode MS" w:eastAsia="Songti SC" w:cs="Arial Unicode MS"/>
                <w:b w:val="0"/>
                <w:i w:val="0"/>
                <w:color w:val="1F2933"/>
                <w:sz w:val="15"/>
              </w:rPr>
              <w:t>0 待关联 / 1 成功 / 2 待重试 / 3 失败</w:t>
            </w:r>
          </w:p>
        </w:tc>
      </w:tr>
      <w:tr w14:paraId="17055B37">
        <w:tc>
          <w:tcPr>
            <w:tcW w:w="1512" w:type="dxa"/>
            <w:tcMar>
              <w:top w:w="90" w:type="dxa"/>
              <w:left w:w="100" w:type="dxa"/>
              <w:bottom w:w="90" w:type="dxa"/>
              <w:right w:w="100" w:type="dxa"/>
            </w:tcMar>
            <w:vAlign w:val="center"/>
          </w:tcPr>
          <w:p w14:paraId="7C80BE75">
            <w:pPr>
              <w:spacing w:after="0" w:line="240" w:lineRule="auto"/>
              <w:jc w:val="center"/>
            </w:pPr>
            <w:r>
              <w:rPr>
                <w:rFonts w:hint="eastAsia" w:ascii="Arial Unicode MS" w:hAnsi="Arial Unicode MS" w:eastAsia="Songti SC" w:cs="Arial Unicode MS"/>
                <w:b w:val="0"/>
                <w:i w:val="0"/>
                <w:color w:val="1F2933"/>
                <w:sz w:val="15"/>
              </w:rPr>
              <w:t>resolution_reason</w:t>
            </w:r>
          </w:p>
        </w:tc>
        <w:tc>
          <w:tcPr>
            <w:tcW w:w="1296" w:type="dxa"/>
            <w:tcMar>
              <w:top w:w="90" w:type="dxa"/>
              <w:left w:w="100" w:type="dxa"/>
              <w:bottom w:w="90" w:type="dxa"/>
              <w:right w:w="100" w:type="dxa"/>
            </w:tcMar>
            <w:vAlign w:val="center"/>
          </w:tcPr>
          <w:p w14:paraId="71E9563A">
            <w:pPr>
              <w:spacing w:after="0" w:line="240" w:lineRule="auto"/>
              <w:jc w:val="center"/>
            </w:pPr>
            <w:r>
              <w:rPr>
                <w:rFonts w:hint="eastAsia" w:ascii="Arial Unicode MS" w:hAnsi="Arial Unicode MS" w:eastAsia="Songti SC" w:cs="Arial Unicode MS"/>
                <w:b w:val="0"/>
                <w:i w:val="0"/>
                <w:color w:val="1F2933"/>
                <w:sz w:val="15"/>
              </w:rPr>
              <w:t>VARCHAR(255)</w:t>
            </w:r>
          </w:p>
        </w:tc>
        <w:tc>
          <w:tcPr>
            <w:tcW w:w="648" w:type="dxa"/>
            <w:tcMar>
              <w:top w:w="90" w:type="dxa"/>
              <w:left w:w="100" w:type="dxa"/>
              <w:bottom w:w="90" w:type="dxa"/>
              <w:right w:w="100" w:type="dxa"/>
            </w:tcMar>
            <w:vAlign w:val="center"/>
          </w:tcPr>
          <w:p w14:paraId="702D2A59">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228752E7">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D93A5E4">
            <w:pPr>
              <w:spacing w:after="0" w:line="240" w:lineRule="auto"/>
              <w:jc w:val="left"/>
            </w:pPr>
            <w:r>
              <w:rPr>
                <w:rFonts w:hint="eastAsia" w:ascii="Arial Unicode MS" w:hAnsi="Arial Unicode MS" w:eastAsia="Songti SC" w:cs="Arial Unicode MS"/>
                <w:b w:val="0"/>
                <w:i w:val="0"/>
                <w:color w:val="1F2933"/>
                <w:sz w:val="15"/>
              </w:rPr>
              <w:t>关联结果摘要</w:t>
            </w:r>
          </w:p>
        </w:tc>
      </w:tr>
      <w:tr w14:paraId="249007BB">
        <w:tc>
          <w:tcPr>
            <w:tcW w:w="1512" w:type="dxa"/>
            <w:tcMar>
              <w:top w:w="90" w:type="dxa"/>
              <w:left w:w="100" w:type="dxa"/>
              <w:bottom w:w="90" w:type="dxa"/>
              <w:right w:w="100" w:type="dxa"/>
            </w:tcMar>
            <w:vAlign w:val="center"/>
          </w:tcPr>
          <w:p w14:paraId="0A0773DC">
            <w:pPr>
              <w:spacing w:after="0" w:line="240" w:lineRule="auto"/>
              <w:jc w:val="center"/>
            </w:pPr>
            <w:r>
              <w:rPr>
                <w:rFonts w:hint="eastAsia" w:ascii="Arial Unicode MS" w:hAnsi="Arial Unicode MS" w:eastAsia="Songti SC" w:cs="Arial Unicode MS"/>
                <w:b w:val="0"/>
                <w:i w:val="0"/>
                <w:color w:val="1F2933"/>
                <w:sz w:val="15"/>
              </w:rPr>
              <w:t>event_metadata</w:t>
            </w:r>
          </w:p>
        </w:tc>
        <w:tc>
          <w:tcPr>
            <w:tcW w:w="1296" w:type="dxa"/>
            <w:tcMar>
              <w:top w:w="90" w:type="dxa"/>
              <w:left w:w="100" w:type="dxa"/>
              <w:bottom w:w="90" w:type="dxa"/>
              <w:right w:w="100" w:type="dxa"/>
            </w:tcMar>
            <w:vAlign w:val="center"/>
          </w:tcPr>
          <w:p w14:paraId="732F3DAD">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305F89C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6BC0A65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8417BE0">
            <w:pPr>
              <w:spacing w:after="0" w:line="240" w:lineRule="auto"/>
              <w:jc w:val="left"/>
            </w:pPr>
            <w:r>
              <w:rPr>
                <w:rFonts w:hint="eastAsia" w:ascii="Arial Unicode MS" w:hAnsi="Arial Unicode MS" w:eastAsia="Songti SC" w:cs="Arial Unicode MS"/>
                <w:b w:val="0"/>
                <w:i w:val="0"/>
                <w:color w:val="1F2933"/>
                <w:sz w:val="15"/>
              </w:rPr>
              <w:t>低频事件属性对象</w:t>
            </w:r>
          </w:p>
        </w:tc>
      </w:tr>
      <w:tr w14:paraId="05B22EF9">
        <w:tc>
          <w:tcPr>
            <w:tcW w:w="1512" w:type="dxa"/>
            <w:tcMar>
              <w:top w:w="90" w:type="dxa"/>
              <w:left w:w="100" w:type="dxa"/>
              <w:bottom w:w="90" w:type="dxa"/>
              <w:right w:w="100" w:type="dxa"/>
            </w:tcMar>
            <w:vAlign w:val="center"/>
          </w:tcPr>
          <w:p w14:paraId="74EEE1DB">
            <w:pPr>
              <w:spacing w:after="0" w:line="240" w:lineRule="auto"/>
              <w:jc w:val="center"/>
            </w:pPr>
            <w:r>
              <w:rPr>
                <w:rFonts w:hint="eastAsia" w:ascii="Arial Unicode MS" w:hAnsi="Arial Unicode MS" w:eastAsia="Songti SC" w:cs="Arial Unicode MS"/>
                <w:b w:val="0"/>
                <w:i w:val="0"/>
                <w:color w:val="1F2933"/>
                <w:sz w:val="15"/>
              </w:rPr>
              <w:t>resolved_at</w:t>
            </w:r>
          </w:p>
        </w:tc>
        <w:tc>
          <w:tcPr>
            <w:tcW w:w="1296" w:type="dxa"/>
            <w:tcMar>
              <w:top w:w="90" w:type="dxa"/>
              <w:left w:w="100" w:type="dxa"/>
              <w:bottom w:w="90" w:type="dxa"/>
              <w:right w:w="100" w:type="dxa"/>
            </w:tcMar>
            <w:vAlign w:val="center"/>
          </w:tcPr>
          <w:p w14:paraId="783C7A9C">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0544B27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1AEE3F4E">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B7000D1">
            <w:pPr>
              <w:spacing w:after="0" w:line="240" w:lineRule="auto"/>
              <w:jc w:val="left"/>
            </w:pPr>
            <w:r>
              <w:rPr>
                <w:rFonts w:hint="eastAsia" w:ascii="Arial Unicode MS" w:hAnsi="Arial Unicode MS" w:eastAsia="Songti SC" w:cs="Arial Unicode MS"/>
                <w:b w:val="0"/>
                <w:i w:val="0"/>
                <w:color w:val="1F2933"/>
                <w:sz w:val="15"/>
              </w:rPr>
              <w:t>当前关联尝试完成时间</w:t>
            </w:r>
          </w:p>
        </w:tc>
      </w:tr>
      <w:tr w14:paraId="758E5E62">
        <w:tc>
          <w:tcPr>
            <w:tcW w:w="1512" w:type="dxa"/>
            <w:tcMar>
              <w:top w:w="90" w:type="dxa"/>
              <w:left w:w="100" w:type="dxa"/>
              <w:bottom w:w="90" w:type="dxa"/>
              <w:right w:w="100" w:type="dxa"/>
            </w:tcMar>
            <w:vAlign w:val="center"/>
          </w:tcPr>
          <w:p w14:paraId="2ABA405E">
            <w:pPr>
              <w:spacing w:after="0" w:line="240" w:lineRule="auto"/>
              <w:jc w:val="center"/>
            </w:pPr>
            <w:r>
              <w:rPr>
                <w:rFonts w:hint="eastAsia" w:ascii="Arial Unicode MS" w:hAnsi="Arial Unicode MS" w:eastAsia="Songti SC" w:cs="Arial Unicode MS"/>
                <w:b w:val="0"/>
                <w:i w:val="0"/>
                <w:color w:val="1F2933"/>
                <w:sz w:val="15"/>
              </w:rPr>
              <w:t>received_at</w:t>
            </w:r>
          </w:p>
        </w:tc>
        <w:tc>
          <w:tcPr>
            <w:tcW w:w="1296" w:type="dxa"/>
            <w:tcMar>
              <w:top w:w="90" w:type="dxa"/>
              <w:left w:w="100" w:type="dxa"/>
              <w:bottom w:w="90" w:type="dxa"/>
              <w:right w:w="100" w:type="dxa"/>
            </w:tcMar>
            <w:vAlign w:val="center"/>
          </w:tcPr>
          <w:p w14:paraId="271C48BA">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37E238BC">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266A4C22">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336D66CB">
            <w:pPr>
              <w:spacing w:after="0" w:line="240" w:lineRule="auto"/>
              <w:jc w:val="left"/>
            </w:pPr>
            <w:r>
              <w:rPr>
                <w:rFonts w:hint="eastAsia" w:ascii="Arial Unicode MS" w:hAnsi="Arial Unicode MS" w:eastAsia="Songti SC" w:cs="Arial Unicode MS"/>
                <w:b w:val="0"/>
                <w:i w:val="0"/>
                <w:color w:val="1F2933"/>
                <w:sz w:val="15"/>
              </w:rPr>
              <w:t>首次接收时间，不更新</w:t>
            </w:r>
          </w:p>
        </w:tc>
      </w:tr>
      <w:tr w14:paraId="7F171318">
        <w:tc>
          <w:tcPr>
            <w:tcW w:w="1512" w:type="dxa"/>
            <w:tcMar>
              <w:top w:w="90" w:type="dxa"/>
              <w:left w:w="100" w:type="dxa"/>
              <w:bottom w:w="90" w:type="dxa"/>
              <w:right w:w="100" w:type="dxa"/>
            </w:tcMar>
            <w:vAlign w:val="center"/>
          </w:tcPr>
          <w:p w14:paraId="410A1ABC">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5F9C2ED3">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5C6F63DB">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023BDE0F">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21723EB4">
            <w:pPr>
              <w:spacing w:after="0" w:line="240" w:lineRule="auto"/>
              <w:jc w:val="left"/>
            </w:pPr>
            <w:r>
              <w:rPr>
                <w:rFonts w:hint="eastAsia" w:ascii="Arial Unicode MS" w:hAnsi="Arial Unicode MS" w:eastAsia="Songti SC" w:cs="Arial Unicode MS"/>
                <w:b w:val="0"/>
                <w:i w:val="0"/>
                <w:color w:val="1F2933"/>
                <w:sz w:val="15"/>
              </w:rPr>
              <w:t>本地写入时间</w:t>
            </w:r>
          </w:p>
        </w:tc>
      </w:tr>
    </w:tbl>
    <w:p w14:paraId="2FF69547">
      <w:pPr>
        <w:spacing w:after="40"/>
      </w:pPr>
    </w:p>
    <w:p w14:paraId="3255E6C4">
      <w:pPr>
        <w:pStyle w:val="4"/>
        <w:keepNext/>
      </w:pPr>
      <w:r>
        <w:rPr>
          <w:rFonts w:hint="eastAsia" w:ascii="Arial Unicode MS" w:hAnsi="Arial Unicode MS" w:eastAsia="Songti SC" w:cs="Arial Unicode MS"/>
          <w:b/>
          <w:i w:val="0"/>
          <w:color w:val="1F4E78"/>
          <w:sz w:val="25"/>
        </w:rPr>
        <w:t>4.7 operation_logs</w:t>
      </w:r>
    </w:p>
    <w:p w14:paraId="00E3A32F">
      <w:pPr>
        <w:spacing w:after="100"/>
      </w:pPr>
      <w:r>
        <w:rPr>
          <w:rFonts w:hint="eastAsia" w:ascii="Arial Unicode MS" w:hAnsi="Arial Unicode MS" w:eastAsia="Songti SC" w:cs="Arial Unicode MS"/>
          <w:b w:val="0"/>
          <w:i w:val="0"/>
          <w:color w:val="1F2933"/>
          <w:sz w:val="19"/>
        </w:rPr>
        <w:t>员工和系统操作审计，只追加且不记录密码、Token、密钥或 Secret。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296"/>
        <w:gridCol w:w="648"/>
        <w:gridCol w:w="1152"/>
        <w:gridCol w:w="4752"/>
      </w:tblGrid>
      <w:tr w14:paraId="21B794B7">
        <w:trPr>
          <w:tblHeader/>
        </w:trPr>
        <w:tc>
          <w:tcPr>
            <w:tcW w:w="1512" w:type="dxa"/>
            <w:shd w:val="clear" w:color="auto" w:fill="1F4E78"/>
            <w:tcMar>
              <w:top w:w="90" w:type="dxa"/>
              <w:left w:w="100" w:type="dxa"/>
              <w:bottom w:w="90" w:type="dxa"/>
              <w:right w:w="100" w:type="dxa"/>
            </w:tcMar>
            <w:vAlign w:val="center"/>
          </w:tcPr>
          <w:p w14:paraId="60241C1E">
            <w:pPr>
              <w:spacing w:after="0" w:line="240" w:lineRule="auto"/>
              <w:jc w:val="center"/>
            </w:pPr>
            <w:r>
              <w:rPr>
                <w:rFonts w:hint="eastAsia" w:ascii="Arial Unicode MS" w:hAnsi="Arial Unicode MS" w:eastAsia="Songti SC" w:cs="Arial Unicode MS"/>
                <w:b/>
                <w:i w:val="0"/>
                <w:color w:val="FFFFFF"/>
                <w:sz w:val="16"/>
              </w:rPr>
              <w:t>字段</w:t>
            </w:r>
          </w:p>
        </w:tc>
        <w:tc>
          <w:tcPr>
            <w:tcW w:w="1296" w:type="dxa"/>
            <w:shd w:val="clear" w:color="auto" w:fill="1F4E78"/>
            <w:tcMar>
              <w:top w:w="90" w:type="dxa"/>
              <w:left w:w="100" w:type="dxa"/>
              <w:bottom w:w="90" w:type="dxa"/>
              <w:right w:w="100" w:type="dxa"/>
            </w:tcMar>
            <w:vAlign w:val="center"/>
          </w:tcPr>
          <w:p w14:paraId="393AAB2F">
            <w:pPr>
              <w:spacing w:after="0" w:line="240" w:lineRule="auto"/>
              <w:jc w:val="center"/>
            </w:pPr>
            <w:r>
              <w:rPr>
                <w:rFonts w:hint="eastAsia" w:ascii="Arial Unicode MS" w:hAnsi="Arial Unicode MS" w:eastAsia="Songti SC" w:cs="Arial Unicode MS"/>
                <w:b/>
                <w:i w:val="0"/>
                <w:color w:val="FFFFFF"/>
                <w:sz w:val="16"/>
              </w:rPr>
              <w:t>类型</w:t>
            </w:r>
          </w:p>
        </w:tc>
        <w:tc>
          <w:tcPr>
            <w:tcW w:w="648" w:type="dxa"/>
            <w:shd w:val="clear" w:color="auto" w:fill="1F4E78"/>
            <w:tcMar>
              <w:top w:w="90" w:type="dxa"/>
              <w:left w:w="100" w:type="dxa"/>
              <w:bottom w:w="90" w:type="dxa"/>
              <w:right w:w="100" w:type="dxa"/>
            </w:tcMar>
            <w:vAlign w:val="center"/>
          </w:tcPr>
          <w:p w14:paraId="163CF2DC">
            <w:pPr>
              <w:spacing w:after="0" w:line="240" w:lineRule="auto"/>
              <w:jc w:val="center"/>
            </w:pPr>
            <w:r>
              <w:rPr>
                <w:rFonts w:hint="eastAsia" w:ascii="Arial Unicode MS" w:hAnsi="Arial Unicode MS" w:eastAsia="Songti SC" w:cs="Arial Unicode MS"/>
                <w:b/>
                <w:i w:val="0"/>
                <w:color w:val="FFFFFF"/>
                <w:sz w:val="16"/>
              </w:rPr>
              <w:t>可空</w:t>
            </w:r>
          </w:p>
        </w:tc>
        <w:tc>
          <w:tcPr>
            <w:tcW w:w="1152" w:type="dxa"/>
            <w:shd w:val="clear" w:color="auto" w:fill="1F4E78"/>
            <w:tcMar>
              <w:top w:w="90" w:type="dxa"/>
              <w:left w:w="100" w:type="dxa"/>
              <w:bottom w:w="90" w:type="dxa"/>
              <w:right w:w="100" w:type="dxa"/>
            </w:tcMar>
            <w:vAlign w:val="center"/>
          </w:tcPr>
          <w:p w14:paraId="7055F486">
            <w:pPr>
              <w:spacing w:after="0" w:line="240" w:lineRule="auto"/>
              <w:jc w:val="center"/>
            </w:pPr>
            <w:r>
              <w:rPr>
                <w:rFonts w:hint="eastAsia" w:ascii="Arial Unicode MS" w:hAnsi="Arial Unicode MS" w:eastAsia="Songti SC" w:cs="Arial Unicode MS"/>
                <w:b/>
                <w:i w:val="0"/>
                <w:color w:val="FFFFFF"/>
                <w:sz w:val="16"/>
              </w:rPr>
              <w:t>默认值</w:t>
            </w:r>
          </w:p>
        </w:tc>
        <w:tc>
          <w:tcPr>
            <w:tcW w:w="4752" w:type="dxa"/>
            <w:shd w:val="clear" w:color="auto" w:fill="1F4E78"/>
            <w:tcMar>
              <w:top w:w="90" w:type="dxa"/>
              <w:left w:w="100" w:type="dxa"/>
              <w:bottom w:w="90" w:type="dxa"/>
              <w:right w:w="100" w:type="dxa"/>
            </w:tcMar>
            <w:vAlign w:val="center"/>
          </w:tcPr>
          <w:p w14:paraId="4E3C2D72">
            <w:pPr>
              <w:spacing w:after="0" w:line="240" w:lineRule="auto"/>
              <w:jc w:val="center"/>
            </w:pPr>
            <w:r>
              <w:rPr>
                <w:rFonts w:hint="eastAsia" w:ascii="Arial Unicode MS" w:hAnsi="Arial Unicode MS" w:eastAsia="Songti SC" w:cs="Arial Unicode MS"/>
                <w:b/>
                <w:i w:val="0"/>
                <w:color w:val="FFFFFF"/>
                <w:sz w:val="16"/>
              </w:rPr>
              <w:t>约束/说明</w:t>
            </w:r>
          </w:p>
        </w:tc>
      </w:tr>
      <w:tr w14:paraId="2EB3D4E0">
        <w:tc>
          <w:tcPr>
            <w:tcW w:w="1512" w:type="dxa"/>
            <w:tcMar>
              <w:top w:w="90" w:type="dxa"/>
              <w:left w:w="100" w:type="dxa"/>
              <w:bottom w:w="90" w:type="dxa"/>
              <w:right w:w="100" w:type="dxa"/>
            </w:tcMar>
            <w:vAlign w:val="center"/>
          </w:tcPr>
          <w:p w14:paraId="1A970E99">
            <w:pPr>
              <w:spacing w:after="0" w:line="240" w:lineRule="auto"/>
              <w:jc w:val="center"/>
            </w:pPr>
            <w:r>
              <w:rPr>
                <w:rFonts w:hint="eastAsia" w:ascii="Arial Unicode MS" w:hAnsi="Arial Unicode MS" w:eastAsia="Songti SC" w:cs="Arial Unicode MS"/>
                <w:b w:val="0"/>
                <w:i w:val="0"/>
                <w:color w:val="1F2933"/>
                <w:sz w:val="15"/>
              </w:rPr>
              <w:t>id</w:t>
            </w:r>
          </w:p>
        </w:tc>
        <w:tc>
          <w:tcPr>
            <w:tcW w:w="1296" w:type="dxa"/>
            <w:tcMar>
              <w:top w:w="90" w:type="dxa"/>
              <w:left w:w="100" w:type="dxa"/>
              <w:bottom w:w="90" w:type="dxa"/>
              <w:right w:w="100" w:type="dxa"/>
            </w:tcMar>
            <w:vAlign w:val="center"/>
          </w:tcPr>
          <w:p w14:paraId="4441EFE7">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11F2C8AE">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169654E4">
            <w:pPr>
              <w:spacing w:after="0" w:line="240" w:lineRule="auto"/>
              <w:jc w:val="center"/>
            </w:pPr>
            <w:r>
              <w:rPr>
                <w:rFonts w:hint="eastAsia" w:ascii="Arial Unicode MS" w:hAnsi="Arial Unicode MS" w:eastAsia="Songti SC" w:cs="Arial Unicode MS"/>
                <w:b w:val="0"/>
                <w:i w:val="0"/>
                <w:color w:val="1F2933"/>
                <w:sz w:val="15"/>
              </w:rPr>
              <w:t>雪花算法</w:t>
            </w:r>
          </w:p>
        </w:tc>
        <w:tc>
          <w:tcPr>
            <w:tcW w:w="4752" w:type="dxa"/>
            <w:tcMar>
              <w:top w:w="90" w:type="dxa"/>
              <w:left w:w="100" w:type="dxa"/>
              <w:bottom w:w="90" w:type="dxa"/>
              <w:right w:w="100" w:type="dxa"/>
            </w:tcMar>
            <w:vAlign w:val="center"/>
          </w:tcPr>
          <w:p w14:paraId="1AAAF934">
            <w:pPr>
              <w:spacing w:after="0" w:line="240" w:lineRule="auto"/>
              <w:jc w:val="left"/>
            </w:pPr>
            <w:r>
              <w:rPr>
                <w:rFonts w:hint="eastAsia" w:ascii="Arial Unicode MS" w:hAnsi="Arial Unicode MS" w:eastAsia="Songti SC" w:cs="Arial Unicode MS"/>
                <w:b w:val="0"/>
                <w:i w:val="0"/>
                <w:color w:val="1F2933"/>
                <w:sz w:val="15"/>
              </w:rPr>
              <w:t>PK</w:t>
            </w:r>
          </w:p>
        </w:tc>
      </w:tr>
      <w:tr w14:paraId="3AEA8ABC">
        <w:tc>
          <w:tcPr>
            <w:tcW w:w="1512" w:type="dxa"/>
            <w:tcMar>
              <w:top w:w="90" w:type="dxa"/>
              <w:left w:w="100" w:type="dxa"/>
              <w:bottom w:w="90" w:type="dxa"/>
              <w:right w:w="100" w:type="dxa"/>
            </w:tcMar>
            <w:vAlign w:val="center"/>
          </w:tcPr>
          <w:p w14:paraId="088AEF3D">
            <w:pPr>
              <w:spacing w:after="0" w:line="240" w:lineRule="auto"/>
              <w:jc w:val="center"/>
            </w:pPr>
            <w:r>
              <w:rPr>
                <w:rFonts w:hint="eastAsia" w:ascii="Arial Unicode MS" w:hAnsi="Arial Unicode MS" w:eastAsia="Songti SC" w:cs="Arial Unicode MS"/>
                <w:b w:val="0"/>
                <w:i w:val="0"/>
                <w:color w:val="1F2933"/>
                <w:sz w:val="15"/>
              </w:rPr>
              <w:t>trace_id</w:t>
            </w:r>
          </w:p>
        </w:tc>
        <w:tc>
          <w:tcPr>
            <w:tcW w:w="1296" w:type="dxa"/>
            <w:tcMar>
              <w:top w:w="90" w:type="dxa"/>
              <w:left w:w="100" w:type="dxa"/>
              <w:bottom w:w="90" w:type="dxa"/>
              <w:right w:w="100" w:type="dxa"/>
            </w:tcMar>
            <w:vAlign w:val="center"/>
          </w:tcPr>
          <w:p w14:paraId="661177FD">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05712BF4">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6C3557A">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70A558D">
            <w:pPr>
              <w:spacing w:after="0" w:line="240" w:lineRule="auto"/>
              <w:jc w:val="left"/>
            </w:pPr>
            <w:r>
              <w:rPr>
                <w:rFonts w:hint="eastAsia" w:ascii="Arial Unicode MS" w:hAnsi="Arial Unicode MS" w:eastAsia="Songti SC" w:cs="Arial Unicode MS"/>
                <w:b w:val="0"/>
                <w:i w:val="0"/>
                <w:color w:val="1F2933"/>
                <w:sz w:val="15"/>
              </w:rPr>
              <w:t>请求或批次追踪号</w:t>
            </w:r>
          </w:p>
        </w:tc>
      </w:tr>
      <w:tr w14:paraId="02B0730A">
        <w:tc>
          <w:tcPr>
            <w:tcW w:w="1512" w:type="dxa"/>
            <w:tcMar>
              <w:top w:w="90" w:type="dxa"/>
              <w:left w:w="100" w:type="dxa"/>
              <w:bottom w:w="90" w:type="dxa"/>
              <w:right w:w="100" w:type="dxa"/>
            </w:tcMar>
            <w:vAlign w:val="center"/>
          </w:tcPr>
          <w:p w14:paraId="33175C71">
            <w:pPr>
              <w:spacing w:after="0" w:line="240" w:lineRule="auto"/>
              <w:jc w:val="center"/>
            </w:pPr>
            <w:r>
              <w:rPr>
                <w:rFonts w:hint="eastAsia" w:ascii="Arial Unicode MS" w:hAnsi="Arial Unicode MS" w:eastAsia="Songti SC" w:cs="Arial Unicode MS"/>
                <w:b w:val="0"/>
                <w:i w:val="0"/>
                <w:color w:val="1F2933"/>
                <w:sz w:val="15"/>
              </w:rPr>
              <w:t>org_id</w:t>
            </w:r>
          </w:p>
        </w:tc>
        <w:tc>
          <w:tcPr>
            <w:tcW w:w="1296" w:type="dxa"/>
            <w:tcMar>
              <w:top w:w="90" w:type="dxa"/>
              <w:left w:w="100" w:type="dxa"/>
              <w:bottom w:w="90" w:type="dxa"/>
              <w:right w:w="100" w:type="dxa"/>
            </w:tcMar>
            <w:vAlign w:val="center"/>
          </w:tcPr>
          <w:p w14:paraId="3A171BCD">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05E36827">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B2FA40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4D668F9">
            <w:pPr>
              <w:spacing w:after="0" w:line="240" w:lineRule="auto"/>
              <w:jc w:val="left"/>
            </w:pPr>
            <w:r>
              <w:rPr>
                <w:rFonts w:hint="eastAsia" w:ascii="Arial Unicode MS" w:hAnsi="Arial Unicode MS" w:eastAsia="Songti SC" w:cs="Arial Unicode MS"/>
                <w:b w:val="0"/>
                <w:i w:val="0"/>
                <w:color w:val="1F2933"/>
                <w:sz w:val="15"/>
              </w:rPr>
              <w:t>本次操作数据范围</w:t>
            </w:r>
          </w:p>
        </w:tc>
      </w:tr>
      <w:tr w14:paraId="29AD926A">
        <w:tc>
          <w:tcPr>
            <w:tcW w:w="1512" w:type="dxa"/>
            <w:tcMar>
              <w:top w:w="90" w:type="dxa"/>
              <w:left w:w="100" w:type="dxa"/>
              <w:bottom w:w="90" w:type="dxa"/>
              <w:right w:w="100" w:type="dxa"/>
            </w:tcMar>
            <w:vAlign w:val="center"/>
          </w:tcPr>
          <w:p w14:paraId="02C4F78A">
            <w:pPr>
              <w:spacing w:after="0" w:line="240" w:lineRule="auto"/>
              <w:jc w:val="center"/>
            </w:pPr>
            <w:r>
              <w:rPr>
                <w:rFonts w:hint="eastAsia" w:ascii="Arial Unicode MS" w:hAnsi="Arial Unicode MS" w:eastAsia="Songti SC" w:cs="Arial Unicode MS"/>
                <w:b w:val="0"/>
                <w:i w:val="0"/>
                <w:color w:val="1F2933"/>
                <w:sz w:val="15"/>
              </w:rPr>
              <w:t>employee_id</w:t>
            </w:r>
          </w:p>
        </w:tc>
        <w:tc>
          <w:tcPr>
            <w:tcW w:w="1296" w:type="dxa"/>
            <w:tcMar>
              <w:top w:w="90" w:type="dxa"/>
              <w:left w:w="100" w:type="dxa"/>
              <w:bottom w:w="90" w:type="dxa"/>
              <w:right w:w="100" w:type="dxa"/>
            </w:tcMar>
            <w:vAlign w:val="center"/>
          </w:tcPr>
          <w:p w14:paraId="2DB9DE61">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7A6A2E89">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5B5E784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3B75D7A">
            <w:pPr>
              <w:spacing w:after="0" w:line="240" w:lineRule="auto"/>
              <w:jc w:val="left"/>
            </w:pPr>
            <w:r>
              <w:rPr>
                <w:rFonts w:hint="eastAsia" w:ascii="Arial Unicode MS" w:hAnsi="Arial Unicode MS" w:eastAsia="Songti SC" w:cs="Arial Unicode MS"/>
                <w:b w:val="0"/>
                <w:i w:val="0"/>
                <w:color w:val="1F2933"/>
                <w:sz w:val="15"/>
              </w:rPr>
              <w:t>操作员工；系统任务可空</w:t>
            </w:r>
          </w:p>
        </w:tc>
      </w:tr>
      <w:tr w14:paraId="347B8CEE">
        <w:tc>
          <w:tcPr>
            <w:tcW w:w="1512" w:type="dxa"/>
            <w:tcMar>
              <w:top w:w="90" w:type="dxa"/>
              <w:left w:w="100" w:type="dxa"/>
              <w:bottom w:w="90" w:type="dxa"/>
              <w:right w:w="100" w:type="dxa"/>
            </w:tcMar>
            <w:vAlign w:val="center"/>
          </w:tcPr>
          <w:p w14:paraId="44739AC2">
            <w:pPr>
              <w:spacing w:after="0" w:line="240" w:lineRule="auto"/>
              <w:jc w:val="center"/>
            </w:pPr>
            <w:r>
              <w:rPr>
                <w:rFonts w:hint="eastAsia" w:ascii="Arial Unicode MS" w:hAnsi="Arial Unicode MS" w:eastAsia="Songti SC" w:cs="Arial Unicode MS"/>
                <w:b w:val="0"/>
                <w:i w:val="0"/>
                <w:color w:val="1F2933"/>
                <w:sz w:val="15"/>
              </w:rPr>
              <w:t>operation_type</w:t>
            </w:r>
          </w:p>
        </w:tc>
        <w:tc>
          <w:tcPr>
            <w:tcW w:w="1296" w:type="dxa"/>
            <w:tcMar>
              <w:top w:w="90" w:type="dxa"/>
              <w:left w:w="100" w:type="dxa"/>
              <w:bottom w:w="90" w:type="dxa"/>
              <w:right w:w="100" w:type="dxa"/>
            </w:tcMar>
            <w:vAlign w:val="center"/>
          </w:tcPr>
          <w:p w14:paraId="1CBA542E">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0B8FE293">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7E400EA6">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36EB2FC9">
            <w:pPr>
              <w:spacing w:after="0" w:line="240" w:lineRule="auto"/>
              <w:jc w:val="left"/>
            </w:pPr>
            <w:r>
              <w:rPr>
                <w:rFonts w:hint="eastAsia" w:ascii="Arial Unicode MS" w:hAnsi="Arial Unicode MS" w:eastAsia="Songti SC" w:cs="Arial Unicode MS"/>
                <w:b w:val="0"/>
                <w:i w:val="0"/>
                <w:color w:val="1F2933"/>
                <w:sz w:val="15"/>
              </w:rPr>
              <w:t>1 登录 / 2 创建 / 3 修改 / 4 启停 / 5 绑定 / 6 解绑 / 7 调拨 / 8 导入 / 9 导出 / 10 外部同步 / 99 其他</w:t>
            </w:r>
          </w:p>
        </w:tc>
      </w:tr>
      <w:tr w14:paraId="360B3E74">
        <w:tc>
          <w:tcPr>
            <w:tcW w:w="1512" w:type="dxa"/>
            <w:tcMar>
              <w:top w:w="90" w:type="dxa"/>
              <w:left w:w="100" w:type="dxa"/>
              <w:bottom w:w="90" w:type="dxa"/>
              <w:right w:w="100" w:type="dxa"/>
            </w:tcMar>
            <w:vAlign w:val="center"/>
          </w:tcPr>
          <w:p w14:paraId="09A7C563">
            <w:pPr>
              <w:spacing w:after="0" w:line="240" w:lineRule="auto"/>
              <w:jc w:val="center"/>
            </w:pPr>
            <w:r>
              <w:rPr>
                <w:rFonts w:hint="eastAsia" w:ascii="Arial Unicode MS" w:hAnsi="Arial Unicode MS" w:eastAsia="Songti SC" w:cs="Arial Unicode MS"/>
                <w:b w:val="0"/>
                <w:i w:val="0"/>
                <w:color w:val="1F2933"/>
                <w:sz w:val="15"/>
              </w:rPr>
              <w:t>object_type</w:t>
            </w:r>
          </w:p>
        </w:tc>
        <w:tc>
          <w:tcPr>
            <w:tcW w:w="1296" w:type="dxa"/>
            <w:tcMar>
              <w:top w:w="90" w:type="dxa"/>
              <w:left w:w="100" w:type="dxa"/>
              <w:bottom w:w="90" w:type="dxa"/>
              <w:right w:w="100" w:type="dxa"/>
            </w:tcMar>
            <w:vAlign w:val="center"/>
          </w:tcPr>
          <w:p w14:paraId="29D00E2F">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484D0B6D">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27A1C2C">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65F75418">
            <w:pPr>
              <w:spacing w:after="0" w:line="240" w:lineRule="auto"/>
              <w:jc w:val="left"/>
            </w:pPr>
            <w:r>
              <w:rPr>
                <w:rFonts w:hint="eastAsia" w:ascii="Arial Unicode MS" w:hAnsi="Arial Unicode MS" w:eastAsia="Songti SC" w:cs="Arial Unicode MS"/>
                <w:b w:val="0"/>
                <w:i w:val="0"/>
                <w:color w:val="1F2933"/>
                <w:sz w:val="15"/>
              </w:rPr>
              <w:t>1 组织 / 2 员工 / 3 载体 / 4 内容 / 5 绑定 / 6 事件 / 7 导入 / 99 其他</w:t>
            </w:r>
          </w:p>
        </w:tc>
      </w:tr>
      <w:tr w14:paraId="5DAD48B0">
        <w:tc>
          <w:tcPr>
            <w:tcW w:w="1512" w:type="dxa"/>
            <w:tcMar>
              <w:top w:w="90" w:type="dxa"/>
              <w:left w:w="100" w:type="dxa"/>
              <w:bottom w:w="90" w:type="dxa"/>
              <w:right w:w="100" w:type="dxa"/>
            </w:tcMar>
            <w:vAlign w:val="center"/>
          </w:tcPr>
          <w:p w14:paraId="417BD791">
            <w:pPr>
              <w:spacing w:after="0" w:line="240" w:lineRule="auto"/>
              <w:jc w:val="center"/>
            </w:pPr>
            <w:r>
              <w:rPr>
                <w:rFonts w:hint="eastAsia" w:ascii="Arial Unicode MS" w:hAnsi="Arial Unicode MS" w:eastAsia="Songti SC" w:cs="Arial Unicode MS"/>
                <w:b w:val="0"/>
                <w:i w:val="0"/>
                <w:color w:val="1F2933"/>
                <w:sz w:val="15"/>
              </w:rPr>
              <w:t>object_id</w:t>
            </w:r>
          </w:p>
        </w:tc>
        <w:tc>
          <w:tcPr>
            <w:tcW w:w="1296" w:type="dxa"/>
            <w:tcMar>
              <w:top w:w="90" w:type="dxa"/>
              <w:left w:w="100" w:type="dxa"/>
              <w:bottom w:w="90" w:type="dxa"/>
              <w:right w:w="100" w:type="dxa"/>
            </w:tcMar>
            <w:vAlign w:val="center"/>
          </w:tcPr>
          <w:p w14:paraId="26D95857">
            <w:pPr>
              <w:spacing w:after="0" w:line="240" w:lineRule="auto"/>
              <w:jc w:val="center"/>
            </w:pPr>
            <w:r>
              <w:rPr>
                <w:rFonts w:hint="eastAsia" w:ascii="Arial Unicode MS" w:hAnsi="Arial Unicode MS" w:eastAsia="Songti SC" w:cs="Arial Unicode MS"/>
                <w:b w:val="0"/>
                <w:i w:val="0"/>
                <w:color w:val="1F2933"/>
                <w:sz w:val="15"/>
              </w:rPr>
              <w:t>BIGINT</w:t>
            </w:r>
          </w:p>
        </w:tc>
        <w:tc>
          <w:tcPr>
            <w:tcW w:w="648" w:type="dxa"/>
            <w:tcMar>
              <w:top w:w="90" w:type="dxa"/>
              <w:left w:w="100" w:type="dxa"/>
              <w:bottom w:w="90" w:type="dxa"/>
              <w:right w:w="100" w:type="dxa"/>
            </w:tcMar>
            <w:vAlign w:val="center"/>
          </w:tcPr>
          <w:p w14:paraId="5CD521A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DC477DA">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0D0BF38">
            <w:pPr>
              <w:spacing w:after="0" w:line="240" w:lineRule="auto"/>
              <w:jc w:val="left"/>
            </w:pPr>
            <w:r>
              <w:rPr>
                <w:rFonts w:hint="eastAsia" w:ascii="Arial Unicode MS" w:hAnsi="Arial Unicode MS" w:eastAsia="Songti SC" w:cs="Arial Unicode MS"/>
                <w:b w:val="0"/>
                <w:i w:val="0"/>
                <w:color w:val="1F2933"/>
                <w:sz w:val="15"/>
              </w:rPr>
              <w:t>本系统对象 ID</w:t>
            </w:r>
          </w:p>
        </w:tc>
      </w:tr>
      <w:tr w14:paraId="43C1EEF3">
        <w:tc>
          <w:tcPr>
            <w:tcW w:w="1512" w:type="dxa"/>
            <w:tcMar>
              <w:top w:w="90" w:type="dxa"/>
              <w:left w:w="100" w:type="dxa"/>
              <w:bottom w:w="90" w:type="dxa"/>
              <w:right w:w="100" w:type="dxa"/>
            </w:tcMar>
            <w:vAlign w:val="center"/>
          </w:tcPr>
          <w:p w14:paraId="0FB65741">
            <w:pPr>
              <w:spacing w:after="0" w:line="240" w:lineRule="auto"/>
              <w:jc w:val="center"/>
            </w:pPr>
            <w:r>
              <w:rPr>
                <w:rFonts w:hint="eastAsia" w:ascii="Arial Unicode MS" w:hAnsi="Arial Unicode MS" w:eastAsia="Songti SC" w:cs="Arial Unicode MS"/>
                <w:b w:val="0"/>
                <w:i w:val="0"/>
                <w:color w:val="1F2933"/>
                <w:sz w:val="15"/>
              </w:rPr>
              <w:t>external_object_id</w:t>
            </w:r>
          </w:p>
        </w:tc>
        <w:tc>
          <w:tcPr>
            <w:tcW w:w="1296" w:type="dxa"/>
            <w:tcMar>
              <w:top w:w="90" w:type="dxa"/>
              <w:left w:w="100" w:type="dxa"/>
              <w:bottom w:w="90" w:type="dxa"/>
              <w:right w:w="100" w:type="dxa"/>
            </w:tcMar>
            <w:vAlign w:val="center"/>
          </w:tcPr>
          <w:p w14:paraId="3D64EE87">
            <w:pPr>
              <w:spacing w:after="0" w:line="240" w:lineRule="auto"/>
              <w:jc w:val="center"/>
            </w:pPr>
            <w:r>
              <w:rPr>
                <w:rFonts w:hint="eastAsia" w:ascii="Arial Unicode MS" w:hAnsi="Arial Unicode MS" w:eastAsia="Songti SC" w:cs="Arial Unicode MS"/>
                <w:b w:val="0"/>
                <w:i w:val="0"/>
                <w:color w:val="1F2933"/>
                <w:sz w:val="15"/>
              </w:rPr>
              <w:t>UUID</w:t>
            </w:r>
          </w:p>
        </w:tc>
        <w:tc>
          <w:tcPr>
            <w:tcW w:w="648" w:type="dxa"/>
            <w:tcMar>
              <w:top w:w="90" w:type="dxa"/>
              <w:left w:w="100" w:type="dxa"/>
              <w:bottom w:w="90" w:type="dxa"/>
              <w:right w:w="100" w:type="dxa"/>
            </w:tcMar>
            <w:vAlign w:val="center"/>
          </w:tcPr>
          <w:p w14:paraId="1C479691">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0B4411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B0A38C1">
            <w:pPr>
              <w:spacing w:after="0" w:line="240" w:lineRule="auto"/>
              <w:jc w:val="left"/>
            </w:pPr>
            <w:r>
              <w:rPr>
                <w:rFonts w:hint="eastAsia" w:ascii="Arial Unicode MS" w:hAnsi="Arial Unicode MS" w:eastAsia="Songti SC" w:cs="Arial Unicode MS"/>
                <w:b w:val="0"/>
                <w:i w:val="0"/>
                <w:color w:val="1F2933"/>
                <w:sz w:val="15"/>
              </w:rPr>
              <w:t>外部对象 ID</w:t>
            </w:r>
          </w:p>
        </w:tc>
      </w:tr>
      <w:tr w14:paraId="7DEC6A7C">
        <w:tc>
          <w:tcPr>
            <w:tcW w:w="1512" w:type="dxa"/>
            <w:tcMar>
              <w:top w:w="90" w:type="dxa"/>
              <w:left w:w="100" w:type="dxa"/>
              <w:bottom w:w="90" w:type="dxa"/>
              <w:right w:w="100" w:type="dxa"/>
            </w:tcMar>
            <w:vAlign w:val="center"/>
          </w:tcPr>
          <w:p w14:paraId="7A7D72BE">
            <w:pPr>
              <w:spacing w:after="0" w:line="240" w:lineRule="auto"/>
              <w:jc w:val="center"/>
            </w:pPr>
            <w:r>
              <w:rPr>
                <w:rFonts w:hint="eastAsia" w:ascii="Arial Unicode MS" w:hAnsi="Arial Unicode MS" w:eastAsia="Songti SC" w:cs="Arial Unicode MS"/>
                <w:b w:val="0"/>
                <w:i w:val="0"/>
                <w:color w:val="1F2933"/>
                <w:sz w:val="15"/>
              </w:rPr>
              <w:t>operation_result</w:t>
            </w:r>
          </w:p>
        </w:tc>
        <w:tc>
          <w:tcPr>
            <w:tcW w:w="1296" w:type="dxa"/>
            <w:tcMar>
              <w:top w:w="90" w:type="dxa"/>
              <w:left w:w="100" w:type="dxa"/>
              <w:bottom w:w="90" w:type="dxa"/>
              <w:right w:w="100" w:type="dxa"/>
            </w:tcMar>
            <w:vAlign w:val="center"/>
          </w:tcPr>
          <w:p w14:paraId="7F182E08">
            <w:pPr>
              <w:spacing w:after="0" w:line="240" w:lineRule="auto"/>
              <w:jc w:val="center"/>
            </w:pPr>
            <w:r>
              <w:rPr>
                <w:rFonts w:hint="eastAsia" w:ascii="Arial Unicode MS" w:hAnsi="Arial Unicode MS" w:eastAsia="Songti SC" w:cs="Arial Unicode MS"/>
                <w:b w:val="0"/>
                <w:i w:val="0"/>
                <w:color w:val="1F2933"/>
                <w:sz w:val="15"/>
              </w:rPr>
              <w:t>SMALLINT</w:t>
            </w:r>
          </w:p>
        </w:tc>
        <w:tc>
          <w:tcPr>
            <w:tcW w:w="648" w:type="dxa"/>
            <w:tcMar>
              <w:top w:w="90" w:type="dxa"/>
              <w:left w:w="100" w:type="dxa"/>
              <w:bottom w:w="90" w:type="dxa"/>
              <w:right w:w="100" w:type="dxa"/>
            </w:tcMar>
            <w:vAlign w:val="center"/>
          </w:tcPr>
          <w:p w14:paraId="444CC63D">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57E4809">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850F68C">
            <w:pPr>
              <w:spacing w:after="0" w:line="240" w:lineRule="auto"/>
              <w:jc w:val="left"/>
            </w:pPr>
            <w:r>
              <w:rPr>
                <w:rFonts w:hint="eastAsia" w:ascii="Arial Unicode MS" w:hAnsi="Arial Unicode MS" w:eastAsia="Songti SC" w:cs="Arial Unicode MS"/>
                <w:b w:val="0"/>
                <w:i w:val="0"/>
                <w:color w:val="1F2933"/>
                <w:sz w:val="15"/>
              </w:rPr>
              <w:t>1 成功 / 2 失败 / 3 部分成功</w:t>
            </w:r>
          </w:p>
        </w:tc>
      </w:tr>
      <w:tr w14:paraId="22D5BC39">
        <w:tc>
          <w:tcPr>
            <w:tcW w:w="1512" w:type="dxa"/>
            <w:tcMar>
              <w:top w:w="90" w:type="dxa"/>
              <w:left w:w="100" w:type="dxa"/>
              <w:bottom w:w="90" w:type="dxa"/>
              <w:right w:w="100" w:type="dxa"/>
            </w:tcMar>
            <w:vAlign w:val="center"/>
          </w:tcPr>
          <w:p w14:paraId="37C14C15">
            <w:pPr>
              <w:spacing w:after="0" w:line="240" w:lineRule="auto"/>
              <w:jc w:val="center"/>
            </w:pPr>
            <w:r>
              <w:rPr>
                <w:rFonts w:hint="eastAsia" w:ascii="Arial Unicode MS" w:hAnsi="Arial Unicode MS" w:eastAsia="Songti SC" w:cs="Arial Unicode MS"/>
                <w:b w:val="0"/>
                <w:i w:val="0"/>
                <w:color w:val="1F2933"/>
                <w:sz w:val="15"/>
              </w:rPr>
              <w:t>operation_summary</w:t>
            </w:r>
          </w:p>
        </w:tc>
        <w:tc>
          <w:tcPr>
            <w:tcW w:w="1296" w:type="dxa"/>
            <w:tcMar>
              <w:top w:w="90" w:type="dxa"/>
              <w:left w:w="100" w:type="dxa"/>
              <w:bottom w:w="90" w:type="dxa"/>
              <w:right w:w="100" w:type="dxa"/>
            </w:tcMar>
            <w:vAlign w:val="center"/>
          </w:tcPr>
          <w:p w14:paraId="6771B5C9">
            <w:pPr>
              <w:spacing w:after="0" w:line="240" w:lineRule="auto"/>
              <w:jc w:val="center"/>
            </w:pPr>
            <w:r>
              <w:rPr>
                <w:rFonts w:hint="eastAsia" w:ascii="Arial Unicode MS" w:hAnsi="Arial Unicode MS" w:eastAsia="Songti SC" w:cs="Arial Unicode MS"/>
                <w:b w:val="0"/>
                <w:i w:val="0"/>
                <w:color w:val="1F2933"/>
                <w:sz w:val="15"/>
              </w:rPr>
              <w:t>VARCHAR(1000)</w:t>
            </w:r>
          </w:p>
        </w:tc>
        <w:tc>
          <w:tcPr>
            <w:tcW w:w="648" w:type="dxa"/>
            <w:tcMar>
              <w:top w:w="90" w:type="dxa"/>
              <w:left w:w="100" w:type="dxa"/>
              <w:bottom w:w="90" w:type="dxa"/>
              <w:right w:w="100" w:type="dxa"/>
            </w:tcMar>
            <w:vAlign w:val="center"/>
          </w:tcPr>
          <w:p w14:paraId="2D49B2D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5176077D">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79A10EBB">
            <w:pPr>
              <w:spacing w:after="0" w:line="240" w:lineRule="auto"/>
              <w:jc w:val="left"/>
            </w:pPr>
            <w:r>
              <w:rPr>
                <w:rFonts w:hint="eastAsia" w:ascii="Arial Unicode MS" w:hAnsi="Arial Unicode MS" w:eastAsia="Songti SC" w:cs="Arial Unicode MS"/>
                <w:b w:val="0"/>
                <w:i w:val="0"/>
                <w:color w:val="1F2933"/>
                <w:sz w:val="15"/>
              </w:rPr>
              <w:t>摘要</w:t>
            </w:r>
          </w:p>
        </w:tc>
      </w:tr>
      <w:tr w14:paraId="7CD51B13">
        <w:tc>
          <w:tcPr>
            <w:tcW w:w="1512" w:type="dxa"/>
            <w:tcMar>
              <w:top w:w="90" w:type="dxa"/>
              <w:left w:w="100" w:type="dxa"/>
              <w:bottom w:w="90" w:type="dxa"/>
              <w:right w:w="100" w:type="dxa"/>
            </w:tcMar>
            <w:vAlign w:val="center"/>
          </w:tcPr>
          <w:p w14:paraId="5C4191C4">
            <w:pPr>
              <w:spacing w:after="0" w:line="240" w:lineRule="auto"/>
              <w:jc w:val="center"/>
            </w:pPr>
            <w:r>
              <w:rPr>
                <w:rFonts w:hint="eastAsia" w:ascii="Arial Unicode MS" w:hAnsi="Arial Unicode MS" w:eastAsia="Songti SC" w:cs="Arial Unicode MS"/>
                <w:b w:val="0"/>
                <w:i w:val="0"/>
                <w:color w:val="1F2933"/>
                <w:sz w:val="15"/>
              </w:rPr>
              <w:t>operation_detail</w:t>
            </w:r>
          </w:p>
        </w:tc>
        <w:tc>
          <w:tcPr>
            <w:tcW w:w="1296" w:type="dxa"/>
            <w:tcMar>
              <w:top w:w="90" w:type="dxa"/>
              <w:left w:w="100" w:type="dxa"/>
              <w:bottom w:w="90" w:type="dxa"/>
              <w:right w:w="100" w:type="dxa"/>
            </w:tcMar>
            <w:vAlign w:val="center"/>
          </w:tcPr>
          <w:p w14:paraId="77E80A53">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5814B4A9">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40140D7A">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00D167B9">
            <w:pPr>
              <w:spacing w:after="0" w:line="240" w:lineRule="auto"/>
              <w:jc w:val="left"/>
            </w:pPr>
            <w:r>
              <w:rPr>
                <w:rFonts w:hint="eastAsia" w:ascii="Arial Unicode MS" w:hAnsi="Arial Unicode MS" w:eastAsia="Songti SC" w:cs="Arial Unicode MS"/>
                <w:b w:val="0"/>
                <w:i w:val="0"/>
                <w:color w:val="1F2933"/>
                <w:sz w:val="15"/>
              </w:rPr>
              <w:t>请求 ID、批次号、影响数量等</w:t>
            </w:r>
          </w:p>
        </w:tc>
      </w:tr>
      <w:tr w14:paraId="79768249">
        <w:tc>
          <w:tcPr>
            <w:tcW w:w="1512" w:type="dxa"/>
            <w:tcMar>
              <w:top w:w="90" w:type="dxa"/>
              <w:left w:w="100" w:type="dxa"/>
              <w:bottom w:w="90" w:type="dxa"/>
              <w:right w:w="100" w:type="dxa"/>
            </w:tcMar>
            <w:vAlign w:val="center"/>
          </w:tcPr>
          <w:p w14:paraId="0A8B0BDC">
            <w:pPr>
              <w:spacing w:after="0" w:line="240" w:lineRule="auto"/>
              <w:jc w:val="center"/>
            </w:pPr>
            <w:r>
              <w:rPr>
                <w:rFonts w:hint="eastAsia" w:ascii="Arial Unicode MS" w:hAnsi="Arial Unicode MS" w:eastAsia="Songti SC" w:cs="Arial Unicode MS"/>
                <w:b w:val="0"/>
                <w:i w:val="0"/>
                <w:color w:val="1F2933"/>
                <w:sz w:val="15"/>
              </w:rPr>
              <w:t>before_data</w:t>
            </w:r>
          </w:p>
        </w:tc>
        <w:tc>
          <w:tcPr>
            <w:tcW w:w="1296" w:type="dxa"/>
            <w:tcMar>
              <w:top w:w="90" w:type="dxa"/>
              <w:left w:w="100" w:type="dxa"/>
              <w:bottom w:w="90" w:type="dxa"/>
              <w:right w:w="100" w:type="dxa"/>
            </w:tcMar>
            <w:vAlign w:val="center"/>
          </w:tcPr>
          <w:p w14:paraId="65E47685">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4B7BC4EA">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8122C84">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1FDDF54F">
            <w:pPr>
              <w:spacing w:after="0" w:line="240" w:lineRule="auto"/>
              <w:jc w:val="left"/>
            </w:pPr>
            <w:r>
              <w:rPr>
                <w:rFonts w:hint="eastAsia" w:ascii="Arial Unicode MS" w:hAnsi="Arial Unicode MS" w:eastAsia="Songti SC" w:cs="Arial Unicode MS"/>
                <w:b w:val="0"/>
                <w:i w:val="0"/>
                <w:color w:val="1F2933"/>
                <w:sz w:val="15"/>
              </w:rPr>
              <w:t>修改前必要字段</w:t>
            </w:r>
          </w:p>
        </w:tc>
      </w:tr>
      <w:tr w14:paraId="7FCCFF88">
        <w:tc>
          <w:tcPr>
            <w:tcW w:w="1512" w:type="dxa"/>
            <w:tcMar>
              <w:top w:w="90" w:type="dxa"/>
              <w:left w:w="100" w:type="dxa"/>
              <w:bottom w:w="90" w:type="dxa"/>
              <w:right w:w="100" w:type="dxa"/>
            </w:tcMar>
            <w:vAlign w:val="center"/>
          </w:tcPr>
          <w:p w14:paraId="45A3E70E">
            <w:pPr>
              <w:spacing w:after="0" w:line="240" w:lineRule="auto"/>
              <w:jc w:val="center"/>
            </w:pPr>
            <w:r>
              <w:rPr>
                <w:rFonts w:hint="eastAsia" w:ascii="Arial Unicode MS" w:hAnsi="Arial Unicode MS" w:eastAsia="Songti SC" w:cs="Arial Unicode MS"/>
                <w:b w:val="0"/>
                <w:i w:val="0"/>
                <w:color w:val="1F2933"/>
                <w:sz w:val="15"/>
              </w:rPr>
              <w:t>after_data</w:t>
            </w:r>
          </w:p>
        </w:tc>
        <w:tc>
          <w:tcPr>
            <w:tcW w:w="1296" w:type="dxa"/>
            <w:tcMar>
              <w:top w:w="90" w:type="dxa"/>
              <w:left w:w="100" w:type="dxa"/>
              <w:bottom w:w="90" w:type="dxa"/>
              <w:right w:w="100" w:type="dxa"/>
            </w:tcMar>
            <w:vAlign w:val="center"/>
          </w:tcPr>
          <w:p w14:paraId="5D17528D">
            <w:pPr>
              <w:spacing w:after="0" w:line="240" w:lineRule="auto"/>
              <w:jc w:val="center"/>
            </w:pPr>
            <w:r>
              <w:rPr>
                <w:rFonts w:hint="eastAsia" w:ascii="Arial Unicode MS" w:hAnsi="Arial Unicode MS" w:eastAsia="Songti SC" w:cs="Arial Unicode MS"/>
                <w:b w:val="0"/>
                <w:i w:val="0"/>
                <w:color w:val="1F2933"/>
                <w:sz w:val="15"/>
              </w:rPr>
              <w:t>JSONB</w:t>
            </w:r>
          </w:p>
        </w:tc>
        <w:tc>
          <w:tcPr>
            <w:tcW w:w="648" w:type="dxa"/>
            <w:tcMar>
              <w:top w:w="90" w:type="dxa"/>
              <w:left w:w="100" w:type="dxa"/>
              <w:bottom w:w="90" w:type="dxa"/>
              <w:right w:w="100" w:type="dxa"/>
            </w:tcMar>
            <w:vAlign w:val="center"/>
          </w:tcPr>
          <w:p w14:paraId="603536B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D93CE51">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6BA0FF3">
            <w:pPr>
              <w:spacing w:after="0" w:line="240" w:lineRule="auto"/>
              <w:jc w:val="left"/>
            </w:pPr>
            <w:r>
              <w:rPr>
                <w:rFonts w:hint="eastAsia" w:ascii="Arial Unicode MS" w:hAnsi="Arial Unicode MS" w:eastAsia="Songti SC" w:cs="Arial Unicode MS"/>
                <w:b w:val="0"/>
                <w:i w:val="0"/>
                <w:color w:val="1F2933"/>
                <w:sz w:val="15"/>
              </w:rPr>
              <w:t>修改后必要字段</w:t>
            </w:r>
          </w:p>
        </w:tc>
      </w:tr>
      <w:tr w14:paraId="2D145998">
        <w:tc>
          <w:tcPr>
            <w:tcW w:w="1512" w:type="dxa"/>
            <w:tcMar>
              <w:top w:w="90" w:type="dxa"/>
              <w:left w:w="100" w:type="dxa"/>
              <w:bottom w:w="90" w:type="dxa"/>
              <w:right w:w="100" w:type="dxa"/>
            </w:tcMar>
            <w:vAlign w:val="center"/>
          </w:tcPr>
          <w:p w14:paraId="03286698">
            <w:pPr>
              <w:spacing w:after="0" w:line="240" w:lineRule="auto"/>
              <w:jc w:val="center"/>
            </w:pPr>
            <w:r>
              <w:rPr>
                <w:rFonts w:hint="eastAsia" w:ascii="Arial Unicode MS" w:hAnsi="Arial Unicode MS" w:eastAsia="Songti SC" w:cs="Arial Unicode MS"/>
                <w:b w:val="0"/>
                <w:i w:val="0"/>
                <w:color w:val="1F2933"/>
                <w:sz w:val="15"/>
              </w:rPr>
              <w:t>error_code</w:t>
            </w:r>
          </w:p>
        </w:tc>
        <w:tc>
          <w:tcPr>
            <w:tcW w:w="1296" w:type="dxa"/>
            <w:tcMar>
              <w:top w:w="90" w:type="dxa"/>
              <w:left w:w="100" w:type="dxa"/>
              <w:bottom w:w="90" w:type="dxa"/>
              <w:right w:w="100" w:type="dxa"/>
            </w:tcMar>
            <w:vAlign w:val="center"/>
          </w:tcPr>
          <w:p w14:paraId="78CBA511">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392F6948">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7F96DE57">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5EF5FCFD">
            <w:pPr>
              <w:spacing w:after="0" w:line="240" w:lineRule="auto"/>
              <w:jc w:val="left"/>
            </w:pPr>
            <w:r>
              <w:rPr>
                <w:rFonts w:hint="eastAsia" w:ascii="Arial Unicode MS" w:hAnsi="Arial Unicode MS" w:eastAsia="Songti SC" w:cs="Arial Unicode MS"/>
                <w:b w:val="0"/>
                <w:i w:val="0"/>
                <w:color w:val="1F2933"/>
                <w:sz w:val="15"/>
              </w:rPr>
              <w:t>错误码</w:t>
            </w:r>
          </w:p>
        </w:tc>
      </w:tr>
      <w:tr w14:paraId="4CD3F983">
        <w:tc>
          <w:tcPr>
            <w:tcW w:w="1512" w:type="dxa"/>
            <w:tcMar>
              <w:top w:w="90" w:type="dxa"/>
              <w:left w:w="100" w:type="dxa"/>
              <w:bottom w:w="90" w:type="dxa"/>
              <w:right w:w="100" w:type="dxa"/>
            </w:tcMar>
            <w:vAlign w:val="center"/>
          </w:tcPr>
          <w:p w14:paraId="38BDE304">
            <w:pPr>
              <w:spacing w:after="0" w:line="240" w:lineRule="auto"/>
              <w:jc w:val="center"/>
            </w:pPr>
            <w:r>
              <w:rPr>
                <w:rFonts w:hint="eastAsia" w:ascii="Arial Unicode MS" w:hAnsi="Arial Unicode MS" w:eastAsia="Songti SC" w:cs="Arial Unicode MS"/>
                <w:b w:val="0"/>
                <w:i w:val="0"/>
                <w:color w:val="1F2933"/>
                <w:sz w:val="15"/>
              </w:rPr>
              <w:t>error_message</w:t>
            </w:r>
          </w:p>
        </w:tc>
        <w:tc>
          <w:tcPr>
            <w:tcW w:w="1296" w:type="dxa"/>
            <w:tcMar>
              <w:top w:w="90" w:type="dxa"/>
              <w:left w:w="100" w:type="dxa"/>
              <w:bottom w:w="90" w:type="dxa"/>
              <w:right w:w="100" w:type="dxa"/>
            </w:tcMar>
            <w:vAlign w:val="center"/>
          </w:tcPr>
          <w:p w14:paraId="79270928">
            <w:pPr>
              <w:spacing w:after="0" w:line="240" w:lineRule="auto"/>
              <w:jc w:val="center"/>
            </w:pPr>
            <w:r>
              <w:rPr>
                <w:rFonts w:hint="eastAsia" w:ascii="Arial Unicode MS" w:hAnsi="Arial Unicode MS" w:eastAsia="Songti SC" w:cs="Arial Unicode MS"/>
                <w:b w:val="0"/>
                <w:i w:val="0"/>
                <w:color w:val="1F2933"/>
                <w:sz w:val="15"/>
              </w:rPr>
              <w:t>VARCHAR(500)</w:t>
            </w:r>
          </w:p>
        </w:tc>
        <w:tc>
          <w:tcPr>
            <w:tcW w:w="648" w:type="dxa"/>
            <w:tcMar>
              <w:top w:w="90" w:type="dxa"/>
              <w:left w:w="100" w:type="dxa"/>
              <w:bottom w:w="90" w:type="dxa"/>
              <w:right w:w="100" w:type="dxa"/>
            </w:tcMar>
            <w:vAlign w:val="center"/>
          </w:tcPr>
          <w:p w14:paraId="172FC8C2">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E7AFB5F">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57C3FD5">
            <w:pPr>
              <w:spacing w:after="0" w:line="240" w:lineRule="auto"/>
              <w:jc w:val="left"/>
            </w:pPr>
            <w:r>
              <w:rPr>
                <w:rFonts w:hint="eastAsia" w:ascii="Arial Unicode MS" w:hAnsi="Arial Unicode MS" w:eastAsia="Songti SC" w:cs="Arial Unicode MS"/>
                <w:b w:val="0"/>
                <w:i w:val="0"/>
                <w:color w:val="1F2933"/>
                <w:sz w:val="15"/>
              </w:rPr>
              <w:t>错误摘要</w:t>
            </w:r>
          </w:p>
        </w:tc>
      </w:tr>
      <w:tr w14:paraId="5406D91C">
        <w:tc>
          <w:tcPr>
            <w:tcW w:w="1512" w:type="dxa"/>
            <w:tcMar>
              <w:top w:w="90" w:type="dxa"/>
              <w:left w:w="100" w:type="dxa"/>
              <w:bottom w:w="90" w:type="dxa"/>
              <w:right w:w="100" w:type="dxa"/>
            </w:tcMar>
            <w:vAlign w:val="center"/>
          </w:tcPr>
          <w:p w14:paraId="3C5B75BE">
            <w:pPr>
              <w:spacing w:after="0" w:line="240" w:lineRule="auto"/>
              <w:jc w:val="center"/>
            </w:pPr>
            <w:r>
              <w:rPr>
                <w:rFonts w:hint="eastAsia" w:ascii="Arial Unicode MS" w:hAnsi="Arial Unicode MS" w:eastAsia="Songti SC" w:cs="Arial Unicode MS"/>
                <w:b w:val="0"/>
                <w:i w:val="0"/>
                <w:color w:val="1F2933"/>
                <w:sz w:val="15"/>
              </w:rPr>
              <w:t>ip_cipher</w:t>
            </w:r>
          </w:p>
        </w:tc>
        <w:tc>
          <w:tcPr>
            <w:tcW w:w="1296" w:type="dxa"/>
            <w:tcMar>
              <w:top w:w="90" w:type="dxa"/>
              <w:left w:w="100" w:type="dxa"/>
              <w:bottom w:w="90" w:type="dxa"/>
              <w:right w:w="100" w:type="dxa"/>
            </w:tcMar>
            <w:vAlign w:val="center"/>
          </w:tcPr>
          <w:p w14:paraId="2AF63FEC">
            <w:pPr>
              <w:spacing w:after="0" w:line="240" w:lineRule="auto"/>
              <w:jc w:val="center"/>
            </w:pPr>
            <w:r>
              <w:rPr>
                <w:rFonts w:hint="eastAsia" w:ascii="Arial Unicode MS" w:hAnsi="Arial Unicode MS" w:eastAsia="Songti SC" w:cs="Arial Unicode MS"/>
                <w:b w:val="0"/>
                <w:i w:val="0"/>
                <w:color w:val="1F2933"/>
                <w:sz w:val="15"/>
              </w:rPr>
              <w:t>VARCHAR(256)</w:t>
            </w:r>
          </w:p>
        </w:tc>
        <w:tc>
          <w:tcPr>
            <w:tcW w:w="648" w:type="dxa"/>
            <w:tcMar>
              <w:top w:w="90" w:type="dxa"/>
              <w:left w:w="100" w:type="dxa"/>
              <w:bottom w:w="90" w:type="dxa"/>
              <w:right w:w="100" w:type="dxa"/>
            </w:tcMar>
            <w:vAlign w:val="center"/>
          </w:tcPr>
          <w:p w14:paraId="4886D6D6">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0A93395C">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4664894A">
            <w:pPr>
              <w:spacing w:after="0" w:line="240" w:lineRule="auto"/>
              <w:jc w:val="left"/>
            </w:pPr>
            <w:r>
              <w:rPr>
                <w:rFonts w:hint="eastAsia" w:ascii="Arial Unicode MS" w:hAnsi="Arial Unicode MS" w:eastAsia="Songti SC" w:cs="Arial Unicode MS"/>
                <w:b w:val="0"/>
                <w:i w:val="0"/>
                <w:color w:val="1F2933"/>
                <w:sz w:val="15"/>
              </w:rPr>
              <w:t>加密 IP</w:t>
            </w:r>
          </w:p>
        </w:tc>
      </w:tr>
      <w:tr w14:paraId="221B3A5A">
        <w:tc>
          <w:tcPr>
            <w:tcW w:w="1512" w:type="dxa"/>
            <w:tcMar>
              <w:top w:w="90" w:type="dxa"/>
              <w:left w:w="100" w:type="dxa"/>
              <w:bottom w:w="90" w:type="dxa"/>
              <w:right w:w="100" w:type="dxa"/>
            </w:tcMar>
            <w:vAlign w:val="center"/>
          </w:tcPr>
          <w:p w14:paraId="1B9DDAA7">
            <w:pPr>
              <w:spacing w:after="0" w:line="240" w:lineRule="auto"/>
              <w:jc w:val="center"/>
            </w:pPr>
            <w:r>
              <w:rPr>
                <w:rFonts w:hint="eastAsia" w:ascii="Arial Unicode MS" w:hAnsi="Arial Unicode MS" w:eastAsia="Songti SC" w:cs="Arial Unicode MS"/>
                <w:b w:val="0"/>
                <w:i w:val="0"/>
                <w:color w:val="1F2933"/>
                <w:sz w:val="15"/>
              </w:rPr>
              <w:t>ip_hash</w:t>
            </w:r>
          </w:p>
        </w:tc>
        <w:tc>
          <w:tcPr>
            <w:tcW w:w="1296" w:type="dxa"/>
            <w:tcMar>
              <w:top w:w="90" w:type="dxa"/>
              <w:left w:w="100" w:type="dxa"/>
              <w:bottom w:w="90" w:type="dxa"/>
              <w:right w:w="100" w:type="dxa"/>
            </w:tcMar>
            <w:vAlign w:val="center"/>
          </w:tcPr>
          <w:p w14:paraId="27D7836A">
            <w:pPr>
              <w:spacing w:after="0" w:line="240" w:lineRule="auto"/>
              <w:jc w:val="center"/>
            </w:pPr>
            <w:r>
              <w:rPr>
                <w:rFonts w:hint="eastAsia" w:ascii="Arial Unicode MS" w:hAnsi="Arial Unicode MS" w:eastAsia="Songti SC" w:cs="Arial Unicode MS"/>
                <w:b w:val="0"/>
                <w:i w:val="0"/>
                <w:color w:val="1F2933"/>
                <w:sz w:val="15"/>
              </w:rPr>
              <w:t>VARCHAR(64)</w:t>
            </w:r>
          </w:p>
        </w:tc>
        <w:tc>
          <w:tcPr>
            <w:tcW w:w="648" w:type="dxa"/>
            <w:tcMar>
              <w:top w:w="90" w:type="dxa"/>
              <w:left w:w="100" w:type="dxa"/>
              <w:bottom w:w="90" w:type="dxa"/>
              <w:right w:w="100" w:type="dxa"/>
            </w:tcMar>
            <w:vAlign w:val="center"/>
          </w:tcPr>
          <w:p w14:paraId="1334EC03">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547FFAC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2C06DB01">
            <w:pPr>
              <w:spacing w:after="0" w:line="240" w:lineRule="auto"/>
              <w:jc w:val="left"/>
            </w:pPr>
            <w:r>
              <w:rPr>
                <w:rFonts w:hint="eastAsia" w:ascii="Arial Unicode MS" w:hAnsi="Arial Unicode MS" w:eastAsia="Songti SC" w:cs="Arial Unicode MS"/>
                <w:b w:val="0"/>
                <w:i w:val="0"/>
                <w:color w:val="1F2933"/>
                <w:sz w:val="15"/>
              </w:rPr>
              <w:t>IP 哈希</w:t>
            </w:r>
          </w:p>
        </w:tc>
      </w:tr>
      <w:tr w14:paraId="5A38637B">
        <w:tc>
          <w:tcPr>
            <w:tcW w:w="1512" w:type="dxa"/>
            <w:tcMar>
              <w:top w:w="90" w:type="dxa"/>
              <w:left w:w="100" w:type="dxa"/>
              <w:bottom w:w="90" w:type="dxa"/>
              <w:right w:w="100" w:type="dxa"/>
            </w:tcMar>
            <w:vAlign w:val="center"/>
          </w:tcPr>
          <w:p w14:paraId="464FAB9B">
            <w:pPr>
              <w:spacing w:after="0" w:line="240" w:lineRule="auto"/>
              <w:jc w:val="center"/>
            </w:pPr>
            <w:r>
              <w:rPr>
                <w:rFonts w:hint="eastAsia" w:ascii="Arial Unicode MS" w:hAnsi="Arial Unicode MS" w:eastAsia="Songti SC" w:cs="Arial Unicode MS"/>
                <w:b w:val="0"/>
                <w:i w:val="0"/>
                <w:color w:val="1F2933"/>
                <w:sz w:val="15"/>
              </w:rPr>
              <w:t>user_agent</w:t>
            </w:r>
          </w:p>
        </w:tc>
        <w:tc>
          <w:tcPr>
            <w:tcW w:w="1296" w:type="dxa"/>
            <w:tcMar>
              <w:top w:w="90" w:type="dxa"/>
              <w:left w:w="100" w:type="dxa"/>
              <w:bottom w:w="90" w:type="dxa"/>
              <w:right w:w="100" w:type="dxa"/>
            </w:tcMar>
            <w:vAlign w:val="center"/>
          </w:tcPr>
          <w:p w14:paraId="059460D7">
            <w:pPr>
              <w:spacing w:after="0" w:line="240" w:lineRule="auto"/>
              <w:jc w:val="center"/>
            </w:pPr>
            <w:r>
              <w:rPr>
                <w:rFonts w:hint="eastAsia" w:ascii="Arial Unicode MS" w:hAnsi="Arial Unicode MS" w:eastAsia="Songti SC" w:cs="Arial Unicode MS"/>
                <w:b w:val="0"/>
                <w:i w:val="0"/>
                <w:color w:val="1F2933"/>
                <w:sz w:val="15"/>
              </w:rPr>
              <w:t>VARCHAR(512)</w:t>
            </w:r>
          </w:p>
        </w:tc>
        <w:tc>
          <w:tcPr>
            <w:tcW w:w="648" w:type="dxa"/>
            <w:tcMar>
              <w:top w:w="90" w:type="dxa"/>
              <w:left w:w="100" w:type="dxa"/>
              <w:bottom w:w="90" w:type="dxa"/>
              <w:right w:w="100" w:type="dxa"/>
            </w:tcMar>
            <w:vAlign w:val="center"/>
          </w:tcPr>
          <w:p w14:paraId="7A084E18">
            <w:pPr>
              <w:spacing w:after="0" w:line="240" w:lineRule="auto"/>
              <w:jc w:val="center"/>
            </w:pPr>
            <w:r>
              <w:rPr>
                <w:rFonts w:hint="eastAsia" w:ascii="Arial Unicode MS" w:hAnsi="Arial Unicode MS" w:eastAsia="Songti SC" w:cs="Arial Unicode MS"/>
                <w:b w:val="0"/>
                <w:i w:val="0"/>
                <w:color w:val="1F2933"/>
                <w:sz w:val="15"/>
              </w:rPr>
              <w:t>是</w:t>
            </w:r>
          </w:p>
        </w:tc>
        <w:tc>
          <w:tcPr>
            <w:tcW w:w="1152" w:type="dxa"/>
            <w:tcMar>
              <w:top w:w="90" w:type="dxa"/>
              <w:left w:w="100" w:type="dxa"/>
              <w:bottom w:w="90" w:type="dxa"/>
              <w:right w:w="100" w:type="dxa"/>
            </w:tcMar>
            <w:vAlign w:val="center"/>
          </w:tcPr>
          <w:p w14:paraId="4292EBCB">
            <w:pPr>
              <w:spacing w:after="0" w:line="240" w:lineRule="auto"/>
              <w:jc w:val="center"/>
            </w:pPr>
            <w:r>
              <w:rPr>
                <w:rFonts w:hint="eastAsia" w:ascii="Arial Unicode MS" w:hAnsi="Arial Unicode MS" w:eastAsia="Songti SC" w:cs="Arial Unicode MS"/>
                <w:b w:val="0"/>
                <w:i w:val="0"/>
                <w:color w:val="1F2933"/>
                <w:sz w:val="15"/>
              </w:rPr>
              <w:t>—</w:t>
            </w:r>
          </w:p>
        </w:tc>
        <w:tc>
          <w:tcPr>
            <w:tcW w:w="4752" w:type="dxa"/>
            <w:tcMar>
              <w:top w:w="90" w:type="dxa"/>
              <w:left w:w="100" w:type="dxa"/>
              <w:bottom w:w="90" w:type="dxa"/>
              <w:right w:w="100" w:type="dxa"/>
            </w:tcMar>
            <w:vAlign w:val="center"/>
          </w:tcPr>
          <w:p w14:paraId="1B3C2BEB">
            <w:pPr>
              <w:spacing w:after="0" w:line="240" w:lineRule="auto"/>
              <w:jc w:val="left"/>
            </w:pPr>
            <w:r>
              <w:rPr>
                <w:rFonts w:hint="eastAsia" w:ascii="Arial Unicode MS" w:hAnsi="Arial Unicode MS" w:eastAsia="Songti SC" w:cs="Arial Unicode MS"/>
                <w:b w:val="0"/>
                <w:i w:val="0"/>
                <w:color w:val="1F2933"/>
                <w:sz w:val="15"/>
              </w:rPr>
              <w:t>客户端</w:t>
            </w:r>
          </w:p>
        </w:tc>
      </w:tr>
      <w:tr w14:paraId="1881D41B">
        <w:tc>
          <w:tcPr>
            <w:tcW w:w="1512" w:type="dxa"/>
            <w:tcMar>
              <w:top w:w="90" w:type="dxa"/>
              <w:left w:w="100" w:type="dxa"/>
              <w:bottom w:w="90" w:type="dxa"/>
              <w:right w:w="100" w:type="dxa"/>
            </w:tcMar>
            <w:vAlign w:val="center"/>
          </w:tcPr>
          <w:p w14:paraId="434F2A43">
            <w:pPr>
              <w:spacing w:after="0" w:line="240" w:lineRule="auto"/>
              <w:jc w:val="center"/>
            </w:pPr>
            <w:r>
              <w:rPr>
                <w:rFonts w:hint="eastAsia" w:ascii="Arial Unicode MS" w:hAnsi="Arial Unicode MS" w:eastAsia="Songti SC" w:cs="Arial Unicode MS"/>
                <w:b w:val="0"/>
                <w:i w:val="0"/>
                <w:color w:val="1F2933"/>
                <w:sz w:val="15"/>
              </w:rPr>
              <w:t>operation_time</w:t>
            </w:r>
          </w:p>
        </w:tc>
        <w:tc>
          <w:tcPr>
            <w:tcW w:w="1296" w:type="dxa"/>
            <w:tcMar>
              <w:top w:w="90" w:type="dxa"/>
              <w:left w:w="100" w:type="dxa"/>
              <w:bottom w:w="90" w:type="dxa"/>
              <w:right w:w="100" w:type="dxa"/>
            </w:tcMar>
            <w:vAlign w:val="center"/>
          </w:tcPr>
          <w:p w14:paraId="33856C32">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1E63AF97">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218E497A">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6DA9B3C5">
            <w:pPr>
              <w:spacing w:after="0" w:line="240" w:lineRule="auto"/>
              <w:jc w:val="left"/>
            </w:pPr>
            <w:r>
              <w:rPr>
                <w:rFonts w:hint="eastAsia" w:ascii="Arial Unicode MS" w:hAnsi="Arial Unicode MS" w:eastAsia="Songti SC" w:cs="Arial Unicode MS"/>
                <w:b w:val="0"/>
                <w:i w:val="0"/>
                <w:color w:val="1F2933"/>
                <w:sz w:val="15"/>
              </w:rPr>
              <w:t>操作时间</w:t>
            </w:r>
          </w:p>
        </w:tc>
      </w:tr>
      <w:tr w14:paraId="59E01674">
        <w:tc>
          <w:tcPr>
            <w:tcW w:w="1512" w:type="dxa"/>
            <w:tcMar>
              <w:top w:w="90" w:type="dxa"/>
              <w:left w:w="100" w:type="dxa"/>
              <w:bottom w:w="90" w:type="dxa"/>
              <w:right w:w="100" w:type="dxa"/>
            </w:tcMar>
            <w:vAlign w:val="center"/>
          </w:tcPr>
          <w:p w14:paraId="097EED5C">
            <w:pPr>
              <w:spacing w:after="0" w:line="240" w:lineRule="auto"/>
              <w:jc w:val="center"/>
            </w:pPr>
            <w:r>
              <w:rPr>
                <w:rFonts w:hint="eastAsia" w:ascii="Arial Unicode MS" w:hAnsi="Arial Unicode MS" w:eastAsia="Songti SC" w:cs="Arial Unicode MS"/>
                <w:b w:val="0"/>
                <w:i w:val="0"/>
                <w:color w:val="1F2933"/>
                <w:sz w:val="15"/>
              </w:rPr>
              <w:t>created_at</w:t>
            </w:r>
          </w:p>
        </w:tc>
        <w:tc>
          <w:tcPr>
            <w:tcW w:w="1296" w:type="dxa"/>
            <w:tcMar>
              <w:top w:w="90" w:type="dxa"/>
              <w:left w:w="100" w:type="dxa"/>
              <w:bottom w:w="90" w:type="dxa"/>
              <w:right w:w="100" w:type="dxa"/>
            </w:tcMar>
            <w:vAlign w:val="center"/>
          </w:tcPr>
          <w:p w14:paraId="61BCEB48">
            <w:pPr>
              <w:spacing w:after="0" w:line="240" w:lineRule="auto"/>
              <w:jc w:val="center"/>
            </w:pPr>
            <w:r>
              <w:rPr>
                <w:rFonts w:hint="eastAsia" w:ascii="Arial Unicode MS" w:hAnsi="Arial Unicode MS" w:eastAsia="Songti SC" w:cs="Arial Unicode MS"/>
                <w:b w:val="0"/>
                <w:i w:val="0"/>
                <w:color w:val="1F2933"/>
                <w:sz w:val="15"/>
              </w:rPr>
              <w:t>TIMESTAMPTZ</w:t>
            </w:r>
          </w:p>
        </w:tc>
        <w:tc>
          <w:tcPr>
            <w:tcW w:w="648" w:type="dxa"/>
            <w:tcMar>
              <w:top w:w="90" w:type="dxa"/>
              <w:left w:w="100" w:type="dxa"/>
              <w:bottom w:w="90" w:type="dxa"/>
              <w:right w:w="100" w:type="dxa"/>
            </w:tcMar>
            <w:vAlign w:val="center"/>
          </w:tcPr>
          <w:p w14:paraId="09B32089">
            <w:pPr>
              <w:spacing w:after="0" w:line="240" w:lineRule="auto"/>
              <w:jc w:val="center"/>
            </w:pPr>
            <w:r>
              <w:rPr>
                <w:rFonts w:hint="eastAsia" w:ascii="Arial Unicode MS" w:hAnsi="Arial Unicode MS" w:eastAsia="Songti SC" w:cs="Arial Unicode MS"/>
                <w:b w:val="0"/>
                <w:i w:val="0"/>
                <w:color w:val="1F2933"/>
                <w:sz w:val="15"/>
              </w:rPr>
              <w:t>否</w:t>
            </w:r>
          </w:p>
        </w:tc>
        <w:tc>
          <w:tcPr>
            <w:tcW w:w="1152" w:type="dxa"/>
            <w:tcMar>
              <w:top w:w="90" w:type="dxa"/>
              <w:left w:w="100" w:type="dxa"/>
              <w:bottom w:w="90" w:type="dxa"/>
              <w:right w:w="100" w:type="dxa"/>
            </w:tcMar>
            <w:vAlign w:val="center"/>
          </w:tcPr>
          <w:p w14:paraId="3292BF72">
            <w:pPr>
              <w:spacing w:after="0" w:line="240" w:lineRule="auto"/>
              <w:jc w:val="center"/>
            </w:pPr>
            <w:r>
              <w:rPr>
                <w:rFonts w:hint="eastAsia" w:ascii="Arial Unicode MS" w:hAnsi="Arial Unicode MS" w:eastAsia="Songti SC" w:cs="Arial Unicode MS"/>
                <w:b w:val="0"/>
                <w:i w:val="0"/>
                <w:color w:val="1F2933"/>
                <w:sz w:val="15"/>
              </w:rPr>
              <w:t>NOW()</w:t>
            </w:r>
          </w:p>
        </w:tc>
        <w:tc>
          <w:tcPr>
            <w:tcW w:w="4752" w:type="dxa"/>
            <w:tcMar>
              <w:top w:w="90" w:type="dxa"/>
              <w:left w:w="100" w:type="dxa"/>
              <w:bottom w:w="90" w:type="dxa"/>
              <w:right w:w="100" w:type="dxa"/>
            </w:tcMar>
            <w:vAlign w:val="center"/>
          </w:tcPr>
          <w:p w14:paraId="692318DC">
            <w:pPr>
              <w:spacing w:after="0" w:line="240" w:lineRule="auto"/>
              <w:jc w:val="left"/>
            </w:pPr>
            <w:r>
              <w:rPr>
                <w:rFonts w:hint="eastAsia" w:ascii="Arial Unicode MS" w:hAnsi="Arial Unicode MS" w:eastAsia="Songti SC" w:cs="Arial Unicode MS"/>
                <w:b w:val="0"/>
                <w:i w:val="0"/>
                <w:color w:val="1F2933"/>
                <w:sz w:val="15"/>
              </w:rPr>
              <w:t>写入时间</w:t>
            </w:r>
          </w:p>
        </w:tc>
      </w:tr>
    </w:tbl>
    <w:p w14:paraId="7B319930">
      <w:pPr>
        <w:spacing w:after="40"/>
      </w:pPr>
    </w:p>
    <w:p w14:paraId="26F98BAD">
      <w:pPr>
        <w:pStyle w:val="4"/>
        <w:keepNext/>
      </w:pPr>
      <w:r>
        <w:rPr>
          <w:rFonts w:hint="eastAsia" w:ascii="Arial Unicode MS" w:hAnsi="Arial Unicode MS" w:eastAsia="Songti SC" w:cs="Arial Unicode MS"/>
          <w:b/>
          <w:i w:val="0"/>
          <w:color w:val="1F4E78"/>
          <w:sz w:val="25"/>
        </w:rPr>
        <w:t>4.8 V1.3.2 数据关系图</w:t>
      </w:r>
    </w:p>
    <w:p w14:paraId="4476B48F">
      <w:pPr>
        <w:jc w:val="center"/>
      </w:pPr>
      <w:r>
        <w:drawing>
          <wp:inline distT="0" distB="0" distL="114300" distR="114300">
            <wp:extent cx="5806440" cy="3561080"/>
            <wp:effectExtent l="0" t="0" r="10160" b="20320"/>
            <wp:docPr id="1" name="Picture 1" descr="V1.3 银行后台 7 张业务表与 Casdoor、LinkForty 外部边界关系图" title="V1.3 数据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1.3 银行后台 7 张业务表与 Casdoor、LinkForty 外部边界关系图" title="V1.3 数据关系图"/>
                    <pic:cNvPicPr>
                      <a:picLocks noChangeAspect="1"/>
                    </pic:cNvPicPr>
                  </pic:nvPicPr>
                  <pic:blipFill>
                    <a:blip r:embed="rId12"/>
                    <a:stretch>
                      <a:fillRect/>
                    </a:stretch>
                  </pic:blipFill>
                  <pic:spPr>
                    <a:xfrm>
                      <a:off x="0" y="0"/>
                      <a:ext cx="5806440" cy="3561283"/>
                    </a:xfrm>
                    <a:prstGeom prst="rect">
                      <a:avLst/>
                    </a:prstGeom>
                  </pic:spPr>
                </pic:pic>
              </a:graphicData>
            </a:graphic>
          </wp:inline>
        </w:drawing>
      </w:r>
    </w:p>
    <w:p w14:paraId="27B64733">
      <w:pPr>
        <w:spacing w:after="100"/>
        <w:jc w:val="center"/>
      </w:pPr>
      <w:r>
        <w:rPr>
          <w:rFonts w:hint="eastAsia" w:ascii="Arial Unicode MS" w:hAnsi="Arial Unicode MS" w:eastAsia="Songti SC" w:cs="Arial Unicode MS"/>
          <w:b w:val="0"/>
          <w:i w:val="0"/>
          <w:color w:val="5B6573"/>
          <w:sz w:val="16"/>
        </w:rPr>
        <w:t>图 1：V1.3.1 原始关系图；V1.3.2 仅修正模块归属，不改变拓扑。</w:t>
      </w:r>
    </w:p>
    <w:p w14:paraId="6959610C">
      <w:pPr>
        <w:pStyle w:val="3"/>
        <w:keepNext/>
      </w:pPr>
      <w:r>
        <w:rPr>
          <w:rFonts w:hint="eastAsia" w:ascii="Arial Unicode MS" w:hAnsi="Arial Unicode MS" w:eastAsia="Songti SC" w:cs="Arial Unicode MS"/>
          <w:b/>
          <w:i w:val="0"/>
          <w:color w:val="1F4E78"/>
          <w:sz w:val="32"/>
        </w:rPr>
        <w:t>5. LinkForty 现有物理模型</w:t>
      </w:r>
    </w:p>
    <w:p w14:paraId="712E5605">
      <w:pPr>
        <w:spacing w:after="100"/>
      </w:pPr>
      <w:r>
        <w:rPr>
          <w:rFonts w:hint="eastAsia" w:ascii="Arial Unicode MS" w:hAnsi="Arial Unicode MS" w:eastAsia="Songti SC" w:cs="Arial Unicode MS"/>
          <w:b w:val="0"/>
          <w:i w:val="0"/>
          <w:color w:val="1F2933"/>
          <w:sz w:val="19"/>
        </w:rPr>
        <w:t>LinkForty 的 8 张现有表属于外部系统物理模型，本节仅用于说明银行后台的逻辑引用和数据边界。银行系统通过 API 写入 LinkForty，通过受限读取或 Webhook 获取访问结果，不直接执行其物理表 DDL、DML、TRUNCATE 或迁移。</w:t>
      </w:r>
    </w:p>
    <w:tbl>
      <w:tblPr>
        <w:tblStyle w:val="32"/>
        <w:tblW w:w="0" w:type="auto"/>
        <w:tblInd w:w="0" w:type="dxa"/>
        <w:tblLayout w:type="fixed"/>
        <w:tblCellMar>
          <w:top w:w="0" w:type="dxa"/>
          <w:left w:w="108" w:type="dxa"/>
          <w:bottom w:w="0" w:type="dxa"/>
          <w:right w:w="108" w:type="dxa"/>
        </w:tblCellMar>
      </w:tblPr>
      <w:tblGrid>
        <w:gridCol w:w="9360"/>
      </w:tblGrid>
      <w:tr w14:paraId="6AA2D73A">
        <w:tc>
          <w:tcPr>
            <w:tcW w:w="9360" w:type="dxa"/>
            <w:shd w:val="clear" w:color="auto" w:fill="F2F7FB"/>
            <w:tcMar>
              <w:top w:w="120" w:type="dxa"/>
              <w:left w:w="150" w:type="dxa"/>
              <w:bottom w:w="120" w:type="dxa"/>
              <w:right w:w="150" w:type="dxa"/>
            </w:tcMar>
          </w:tcPr>
          <w:p w14:paraId="14709BBA">
            <w:pPr>
              <w:spacing w:after="0"/>
            </w:pPr>
            <w:r>
              <w:rPr>
                <w:rFonts w:hint="eastAsia" w:ascii="Arial Unicode MS" w:hAnsi="Arial Unicode MS" w:eastAsia="Songti SC" w:cs="Arial Unicode MS"/>
                <w:b/>
                <w:i w:val="0"/>
                <w:color w:val="1F4E78"/>
                <w:sz w:val="18"/>
              </w:rPr>
              <w:t>安全边界：Webhook 签名密钥由 LinkForty 管理；本文不展示 webhooks.secret，也不写入银行日志。</w:t>
            </w:r>
            <w:r>
              <w:rPr>
                <w:rFonts w:hint="eastAsia" w:ascii="Arial Unicode MS" w:hAnsi="Arial Unicode MS" w:eastAsia="Songti SC" w:cs="Arial Unicode MS"/>
                <w:b w:val="0"/>
                <w:i w:val="0"/>
                <w:color w:val="1F2933"/>
                <w:sz w:val="18"/>
              </w:rPr>
            </w:r>
          </w:p>
        </w:tc>
      </w:tr>
    </w:tbl>
    <w:p w14:paraId="2B247C6B">
      <w:pPr>
        <w:spacing w:after="40"/>
      </w:pPr>
    </w:p>
    <w:p w14:paraId="2923F1CF">
      <w:pPr>
        <w:pStyle w:val="4"/>
        <w:keepNext/>
      </w:pPr>
      <w:r>
        <w:rPr>
          <w:rFonts w:hint="eastAsia" w:ascii="Arial Unicode MS" w:hAnsi="Arial Unicode MS" w:eastAsia="Songti SC" w:cs="Arial Unicode MS"/>
          <w:b/>
          <w:i w:val="0"/>
          <w:color w:val="1F4E78"/>
          <w:sz w:val="25"/>
        </w:rPr>
        <w:t>5.1 link_templates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ED963A">
        <w:trPr>
          <w:tblHeader/>
        </w:trPr>
        <w:tc>
          <w:tcPr>
            <w:tcW w:w="1368" w:type="dxa"/>
            <w:shd w:val="clear" w:color="auto" w:fill="1F4E78"/>
            <w:tcMar>
              <w:top w:w="90" w:type="dxa"/>
              <w:left w:w="100" w:type="dxa"/>
              <w:bottom w:w="90" w:type="dxa"/>
              <w:right w:w="100" w:type="dxa"/>
            </w:tcMar>
            <w:vAlign w:val="center"/>
          </w:tcPr>
          <w:p w14:paraId="674671EC">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8F6A8B8">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C9F14A8">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41F79EA">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51B20D">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8DA3A4B">
            <w:pPr>
              <w:spacing w:after="0" w:line="240" w:lineRule="auto"/>
              <w:jc w:val="center"/>
            </w:pPr>
            <w:r>
              <w:rPr>
                <w:rFonts w:hint="eastAsia" w:ascii="Arial Unicode MS" w:hAnsi="Arial Unicode MS" w:eastAsia="Songti SC" w:cs="Arial Unicode MS"/>
                <w:b/>
                <w:i w:val="0"/>
                <w:color w:val="FFFFFF"/>
                <w:sz w:val="16"/>
              </w:rPr>
              <w:t>说明</w:t>
            </w:r>
          </w:p>
        </w:tc>
      </w:tr>
      <w:tr w14:paraId="0141299D">
        <w:tc>
          <w:tcPr>
            <w:tcW w:w="1368" w:type="dxa"/>
            <w:tcMar>
              <w:top w:w="90" w:type="dxa"/>
              <w:left w:w="100" w:type="dxa"/>
              <w:bottom w:w="90" w:type="dxa"/>
              <w:right w:w="100" w:type="dxa"/>
            </w:tcMar>
            <w:vAlign w:val="center"/>
          </w:tcPr>
          <w:p w14:paraId="0564F023">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01F8863B">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2BB02ED9">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3D273E7F">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0B98C47F">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0EF87216">
            <w:pPr>
              <w:spacing w:after="0" w:line="240" w:lineRule="auto"/>
              <w:jc w:val="left"/>
            </w:pPr>
            <w:r>
              <w:rPr>
                <w:rFonts w:hint="eastAsia" w:ascii="Arial Unicode MS" w:hAnsi="Arial Unicode MS" w:eastAsia="Songti SC" w:cs="Arial Unicode MS"/>
                <w:b w:val="0"/>
                <w:i w:val="0"/>
                <w:color w:val="1F2933"/>
                <w:sz w:val="15"/>
              </w:rPr>
              <w:t>模板主键</w:t>
            </w:r>
          </w:p>
        </w:tc>
      </w:tr>
      <w:tr w14:paraId="0C12C22E">
        <w:tc>
          <w:tcPr>
            <w:tcW w:w="1368" w:type="dxa"/>
            <w:tcMar>
              <w:top w:w="90" w:type="dxa"/>
              <w:left w:w="100" w:type="dxa"/>
              <w:bottom w:w="90" w:type="dxa"/>
              <w:right w:w="100" w:type="dxa"/>
            </w:tcMar>
            <w:vAlign w:val="center"/>
          </w:tcPr>
          <w:p w14:paraId="6FD0E0DB">
            <w:pPr>
              <w:spacing w:after="0" w:line="240" w:lineRule="auto"/>
              <w:jc w:val="center"/>
            </w:pPr>
            <w:r>
              <w:rPr>
                <w:rFonts w:hint="eastAsia" w:ascii="Arial Unicode MS" w:hAnsi="Arial Unicode MS" w:eastAsia="Songti SC" w:cs="Arial Unicode MS"/>
                <w:b w:val="0"/>
                <w:i w:val="0"/>
                <w:color w:val="1F2933"/>
                <w:sz w:val="15"/>
              </w:rPr>
              <w:t>user_id</w:t>
            </w:r>
          </w:p>
        </w:tc>
        <w:tc>
          <w:tcPr>
            <w:tcW w:w="1368" w:type="dxa"/>
            <w:tcMar>
              <w:top w:w="90" w:type="dxa"/>
              <w:left w:w="100" w:type="dxa"/>
              <w:bottom w:w="90" w:type="dxa"/>
              <w:right w:w="100" w:type="dxa"/>
            </w:tcMar>
            <w:vAlign w:val="center"/>
          </w:tcPr>
          <w:p w14:paraId="4AE36DCA">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E12847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F3EED1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B87F0D5">
            <w:pPr>
              <w:spacing w:after="0" w:line="240" w:lineRule="auto"/>
              <w:jc w:val="left"/>
            </w:pPr>
            <w:r>
              <w:rPr>
                <w:rFonts w:hint="eastAsia" w:ascii="Arial Unicode MS" w:hAnsi="Arial Unicode MS" w:eastAsia="Songti SC" w:cs="Arial Unicode MS"/>
                <w:b w:val="0"/>
                <w:i w:val="0"/>
                <w:color w:val="1F2933"/>
                <w:sz w:val="15"/>
              </w:rPr>
              <w:t>逻辑外部用户引用</w:t>
            </w:r>
          </w:p>
        </w:tc>
        <w:tc>
          <w:tcPr>
            <w:tcW w:w="2520" w:type="dxa"/>
            <w:tcMar>
              <w:top w:w="90" w:type="dxa"/>
              <w:left w:w="100" w:type="dxa"/>
              <w:bottom w:w="90" w:type="dxa"/>
              <w:right w:w="100" w:type="dxa"/>
            </w:tcMar>
            <w:vAlign w:val="center"/>
          </w:tcPr>
          <w:p w14:paraId="01D762FE">
            <w:pPr>
              <w:spacing w:after="0" w:line="240" w:lineRule="auto"/>
              <w:jc w:val="left"/>
            </w:pPr>
            <w:r>
              <w:rPr>
                <w:rFonts w:hint="eastAsia" w:ascii="Arial Unicode MS" w:hAnsi="Arial Unicode MS" w:eastAsia="Songti SC" w:cs="Arial Unicode MS"/>
                <w:b w:val="0"/>
                <w:i w:val="0"/>
                <w:color w:val="1F2933"/>
                <w:sz w:val="15"/>
              </w:rPr>
              <w:t>LinkForty用户标识</w:t>
            </w:r>
          </w:p>
        </w:tc>
      </w:tr>
      <w:tr w14:paraId="62DFEC64">
        <w:tc>
          <w:tcPr>
            <w:tcW w:w="1368" w:type="dxa"/>
            <w:tcMar>
              <w:top w:w="90" w:type="dxa"/>
              <w:left w:w="100" w:type="dxa"/>
              <w:bottom w:w="90" w:type="dxa"/>
              <w:right w:w="100" w:type="dxa"/>
            </w:tcMar>
            <w:vAlign w:val="center"/>
          </w:tcPr>
          <w:p w14:paraId="34765455">
            <w:pPr>
              <w:spacing w:after="0" w:line="240" w:lineRule="auto"/>
              <w:jc w:val="center"/>
            </w:pPr>
            <w:r>
              <w:rPr>
                <w:rFonts w:hint="eastAsia" w:ascii="Arial Unicode MS" w:hAnsi="Arial Unicode MS" w:eastAsia="Songti SC" w:cs="Arial Unicode MS"/>
                <w:b w:val="0"/>
                <w:i w:val="0"/>
                <w:color w:val="1F2933"/>
                <w:sz w:val="15"/>
              </w:rPr>
              <w:t>name</w:t>
            </w:r>
          </w:p>
        </w:tc>
        <w:tc>
          <w:tcPr>
            <w:tcW w:w="1368" w:type="dxa"/>
            <w:tcMar>
              <w:top w:w="90" w:type="dxa"/>
              <w:left w:w="100" w:type="dxa"/>
              <w:bottom w:w="90" w:type="dxa"/>
              <w:right w:w="100" w:type="dxa"/>
            </w:tcMar>
            <w:vAlign w:val="center"/>
          </w:tcPr>
          <w:p w14:paraId="23A34E41">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76D26EB2">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7504B7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866C86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2381403">
            <w:pPr>
              <w:spacing w:after="0" w:line="240" w:lineRule="auto"/>
              <w:jc w:val="left"/>
            </w:pPr>
            <w:r>
              <w:rPr>
                <w:rFonts w:hint="eastAsia" w:ascii="Arial Unicode MS" w:hAnsi="Arial Unicode MS" w:eastAsia="Songti SC" w:cs="Arial Unicode MS"/>
                <w:b w:val="0"/>
                <w:i w:val="0"/>
                <w:color w:val="1F2933"/>
                <w:sz w:val="15"/>
              </w:rPr>
              <w:t>模板名称</w:t>
            </w:r>
          </w:p>
        </w:tc>
      </w:tr>
      <w:tr w14:paraId="7CF20D28">
        <w:tc>
          <w:tcPr>
            <w:tcW w:w="1368" w:type="dxa"/>
            <w:tcMar>
              <w:top w:w="90" w:type="dxa"/>
              <w:left w:w="100" w:type="dxa"/>
              <w:bottom w:w="90" w:type="dxa"/>
              <w:right w:w="100" w:type="dxa"/>
            </w:tcMar>
            <w:vAlign w:val="center"/>
          </w:tcPr>
          <w:p w14:paraId="07835095">
            <w:pPr>
              <w:spacing w:after="0" w:line="240" w:lineRule="auto"/>
              <w:jc w:val="center"/>
            </w:pPr>
            <w:r>
              <w:rPr>
                <w:rFonts w:hint="eastAsia" w:ascii="Arial Unicode MS" w:hAnsi="Arial Unicode MS" w:eastAsia="Songti SC" w:cs="Arial Unicode MS"/>
                <w:b w:val="0"/>
                <w:i w:val="0"/>
                <w:color w:val="1F2933"/>
                <w:sz w:val="15"/>
              </w:rPr>
              <w:t>slug</w:t>
            </w:r>
          </w:p>
        </w:tc>
        <w:tc>
          <w:tcPr>
            <w:tcW w:w="1368" w:type="dxa"/>
            <w:tcMar>
              <w:top w:w="90" w:type="dxa"/>
              <w:left w:w="100" w:type="dxa"/>
              <w:bottom w:w="90" w:type="dxa"/>
              <w:right w:w="100" w:type="dxa"/>
            </w:tcMar>
            <w:vAlign w:val="center"/>
          </w:tcPr>
          <w:p w14:paraId="6028DF53">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4E10A5AA">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6AD891D7">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4F54F90">
            <w:pPr>
              <w:spacing w:after="0" w:line="240" w:lineRule="auto"/>
              <w:jc w:val="left"/>
            </w:pPr>
            <w:r>
              <w:rPr>
                <w:rFonts w:hint="eastAsia" w:ascii="Arial Unicode MS" w:hAnsi="Arial Unicode MS" w:eastAsia="Songti SC" w:cs="Arial Unicode MS"/>
                <w:b w:val="0"/>
                <w:i w:val="0"/>
                <w:color w:val="1F2933"/>
                <w:sz w:val="15"/>
              </w:rPr>
              <w:t>UK</w:t>
            </w:r>
          </w:p>
        </w:tc>
        <w:tc>
          <w:tcPr>
            <w:tcW w:w="2520" w:type="dxa"/>
            <w:tcMar>
              <w:top w:w="90" w:type="dxa"/>
              <w:left w:w="100" w:type="dxa"/>
              <w:bottom w:w="90" w:type="dxa"/>
              <w:right w:w="100" w:type="dxa"/>
            </w:tcMar>
            <w:vAlign w:val="center"/>
          </w:tcPr>
          <w:p w14:paraId="0E7763EA">
            <w:pPr>
              <w:spacing w:after="0" w:line="240" w:lineRule="auto"/>
              <w:jc w:val="left"/>
            </w:pPr>
            <w:r>
              <w:rPr>
                <w:rFonts w:hint="eastAsia" w:ascii="Arial Unicode MS" w:hAnsi="Arial Unicode MS" w:eastAsia="Songti SC" w:cs="Arial Unicode MS"/>
                <w:b w:val="0"/>
                <w:i w:val="0"/>
                <w:color w:val="1F2933"/>
                <w:sz w:val="15"/>
              </w:rPr>
              <w:t>模板唯一标识</w:t>
            </w:r>
          </w:p>
        </w:tc>
      </w:tr>
      <w:tr w14:paraId="1D12AD95">
        <w:tc>
          <w:tcPr>
            <w:tcW w:w="1368" w:type="dxa"/>
            <w:tcMar>
              <w:top w:w="90" w:type="dxa"/>
              <w:left w:w="100" w:type="dxa"/>
              <w:bottom w:w="90" w:type="dxa"/>
              <w:right w:w="100" w:type="dxa"/>
            </w:tcMar>
            <w:vAlign w:val="center"/>
          </w:tcPr>
          <w:p w14:paraId="1FE36611">
            <w:pPr>
              <w:spacing w:after="0" w:line="240" w:lineRule="auto"/>
              <w:jc w:val="center"/>
            </w:pPr>
            <w:r>
              <w:rPr>
                <w:rFonts w:hint="eastAsia" w:ascii="Arial Unicode MS" w:hAnsi="Arial Unicode MS" w:eastAsia="Songti SC" w:cs="Arial Unicode MS"/>
                <w:b w:val="0"/>
                <w:i w:val="0"/>
                <w:color w:val="1F2933"/>
                <w:sz w:val="15"/>
              </w:rPr>
              <w:t>description</w:t>
            </w:r>
          </w:p>
        </w:tc>
        <w:tc>
          <w:tcPr>
            <w:tcW w:w="1368" w:type="dxa"/>
            <w:tcMar>
              <w:top w:w="90" w:type="dxa"/>
              <w:left w:w="100" w:type="dxa"/>
              <w:bottom w:w="90" w:type="dxa"/>
              <w:right w:w="100" w:type="dxa"/>
            </w:tcMar>
            <w:vAlign w:val="center"/>
          </w:tcPr>
          <w:p w14:paraId="0D4E0805">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0917C60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DF0B9C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097B47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878E1E1">
            <w:pPr>
              <w:spacing w:after="0" w:line="240" w:lineRule="auto"/>
              <w:jc w:val="left"/>
            </w:pPr>
            <w:r>
              <w:rPr>
                <w:rFonts w:hint="eastAsia" w:ascii="Arial Unicode MS" w:hAnsi="Arial Unicode MS" w:eastAsia="Songti SC" w:cs="Arial Unicode MS"/>
                <w:b w:val="0"/>
                <w:i w:val="0"/>
                <w:color w:val="1F2933"/>
                <w:sz w:val="15"/>
              </w:rPr>
              <w:t>模板说明；保留现有结构</w:t>
            </w:r>
          </w:p>
        </w:tc>
      </w:tr>
      <w:tr w14:paraId="453CFC76">
        <w:tc>
          <w:tcPr>
            <w:tcW w:w="1368" w:type="dxa"/>
            <w:tcMar>
              <w:top w:w="90" w:type="dxa"/>
              <w:left w:w="100" w:type="dxa"/>
              <w:bottom w:w="90" w:type="dxa"/>
              <w:right w:w="100" w:type="dxa"/>
            </w:tcMar>
            <w:vAlign w:val="center"/>
          </w:tcPr>
          <w:p w14:paraId="2EC68644">
            <w:pPr>
              <w:spacing w:after="0" w:line="240" w:lineRule="auto"/>
              <w:jc w:val="center"/>
            </w:pPr>
            <w:r>
              <w:rPr>
                <w:rFonts w:hint="eastAsia" w:ascii="Arial Unicode MS" w:hAnsi="Arial Unicode MS" w:eastAsia="Songti SC" w:cs="Arial Unicode MS"/>
                <w:b w:val="0"/>
                <w:i w:val="0"/>
                <w:color w:val="1F2933"/>
                <w:sz w:val="15"/>
              </w:rPr>
              <w:t>settings</w:t>
            </w:r>
          </w:p>
        </w:tc>
        <w:tc>
          <w:tcPr>
            <w:tcW w:w="1368" w:type="dxa"/>
            <w:tcMar>
              <w:top w:w="90" w:type="dxa"/>
              <w:left w:w="100" w:type="dxa"/>
              <w:bottom w:w="90" w:type="dxa"/>
              <w:right w:w="100" w:type="dxa"/>
            </w:tcMar>
            <w:vAlign w:val="center"/>
          </w:tcPr>
          <w:p w14:paraId="28827206">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76EC8B1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FEA32EE">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C50294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ACEBF89">
            <w:pPr>
              <w:spacing w:after="0" w:line="240" w:lineRule="auto"/>
              <w:jc w:val="left"/>
            </w:pPr>
            <w:r>
              <w:rPr>
                <w:rFonts w:hint="eastAsia" w:ascii="Arial Unicode MS" w:hAnsi="Arial Unicode MS" w:eastAsia="Songti SC" w:cs="Arial Unicode MS"/>
                <w:b w:val="0"/>
                <w:i w:val="0"/>
                <w:color w:val="1F2933"/>
                <w:sz w:val="15"/>
              </w:rPr>
              <w:t>模板设置</w:t>
            </w:r>
          </w:p>
        </w:tc>
      </w:tr>
      <w:tr w14:paraId="32FB7D63">
        <w:tc>
          <w:tcPr>
            <w:tcW w:w="1368" w:type="dxa"/>
            <w:tcMar>
              <w:top w:w="90" w:type="dxa"/>
              <w:left w:w="100" w:type="dxa"/>
              <w:bottom w:w="90" w:type="dxa"/>
              <w:right w:w="100" w:type="dxa"/>
            </w:tcMar>
            <w:vAlign w:val="center"/>
          </w:tcPr>
          <w:p w14:paraId="101AADC7">
            <w:pPr>
              <w:spacing w:after="0" w:line="240" w:lineRule="auto"/>
              <w:jc w:val="center"/>
            </w:pPr>
            <w:r>
              <w:rPr>
                <w:rFonts w:hint="eastAsia" w:ascii="Arial Unicode MS" w:hAnsi="Arial Unicode MS" w:eastAsia="Songti SC" w:cs="Arial Unicode MS"/>
                <w:b w:val="0"/>
                <w:i w:val="0"/>
                <w:color w:val="1F2933"/>
                <w:sz w:val="15"/>
              </w:rPr>
              <w:t>is_default</w:t>
            </w:r>
          </w:p>
        </w:tc>
        <w:tc>
          <w:tcPr>
            <w:tcW w:w="1368" w:type="dxa"/>
            <w:tcMar>
              <w:top w:w="90" w:type="dxa"/>
              <w:left w:w="100" w:type="dxa"/>
              <w:bottom w:w="90" w:type="dxa"/>
              <w:right w:w="100" w:type="dxa"/>
            </w:tcMar>
            <w:vAlign w:val="center"/>
          </w:tcPr>
          <w:p w14:paraId="181C500F">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25590C7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3B59B9F">
            <w:pPr>
              <w:spacing w:after="0" w:line="240" w:lineRule="auto"/>
              <w:jc w:val="center"/>
            </w:pPr>
            <w:r>
              <w:rPr>
                <w:rFonts w:hint="eastAsia" w:ascii="Arial Unicode MS" w:hAnsi="Arial Unicode MS" w:eastAsia="Songti SC" w:cs="Arial Unicode MS"/>
                <w:b w:val="0"/>
                <w:i w:val="0"/>
                <w:color w:val="1F2933"/>
                <w:sz w:val="15"/>
              </w:rPr>
              <w:t>FALSE</w:t>
            </w:r>
          </w:p>
        </w:tc>
        <w:tc>
          <w:tcPr>
            <w:tcW w:w="2088" w:type="dxa"/>
            <w:tcMar>
              <w:top w:w="90" w:type="dxa"/>
              <w:left w:w="100" w:type="dxa"/>
              <w:bottom w:w="90" w:type="dxa"/>
              <w:right w:w="100" w:type="dxa"/>
            </w:tcMar>
            <w:vAlign w:val="center"/>
          </w:tcPr>
          <w:p w14:paraId="180CC12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D1D2A0D">
            <w:pPr>
              <w:spacing w:after="0" w:line="240" w:lineRule="auto"/>
              <w:jc w:val="left"/>
            </w:pPr>
            <w:r>
              <w:rPr>
                <w:rFonts w:hint="eastAsia" w:ascii="Arial Unicode MS" w:hAnsi="Arial Unicode MS" w:eastAsia="Songti SC" w:cs="Arial Unicode MS"/>
                <w:b w:val="0"/>
                <w:i w:val="0"/>
                <w:color w:val="1F2933"/>
                <w:sz w:val="15"/>
              </w:rPr>
              <w:t>是否默认模板</w:t>
            </w:r>
          </w:p>
        </w:tc>
      </w:tr>
      <w:tr w14:paraId="57B3ECDC">
        <w:tc>
          <w:tcPr>
            <w:tcW w:w="1368" w:type="dxa"/>
            <w:tcMar>
              <w:top w:w="90" w:type="dxa"/>
              <w:left w:w="100" w:type="dxa"/>
              <w:bottom w:w="90" w:type="dxa"/>
              <w:right w:w="100" w:type="dxa"/>
            </w:tcMar>
            <w:vAlign w:val="center"/>
          </w:tcPr>
          <w:p w14:paraId="41EA0225">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2EB0B8F4">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7BC06575">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1EFCAF5">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294BD0C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569BECC">
            <w:pPr>
              <w:spacing w:after="0" w:line="240" w:lineRule="auto"/>
              <w:jc w:val="left"/>
            </w:pPr>
            <w:r>
              <w:rPr>
                <w:rFonts w:hint="eastAsia" w:ascii="Arial Unicode MS" w:hAnsi="Arial Unicode MS" w:eastAsia="Songti SC" w:cs="Arial Unicode MS"/>
                <w:b w:val="0"/>
                <w:i w:val="0"/>
                <w:color w:val="1F2933"/>
                <w:sz w:val="15"/>
              </w:rPr>
              <w:t>创建时间</w:t>
            </w:r>
          </w:p>
        </w:tc>
      </w:tr>
      <w:tr w14:paraId="76433691">
        <w:tc>
          <w:tcPr>
            <w:tcW w:w="1368" w:type="dxa"/>
            <w:tcMar>
              <w:top w:w="90" w:type="dxa"/>
              <w:left w:w="100" w:type="dxa"/>
              <w:bottom w:w="90" w:type="dxa"/>
              <w:right w:w="100" w:type="dxa"/>
            </w:tcMar>
            <w:vAlign w:val="center"/>
          </w:tcPr>
          <w:p w14:paraId="0912B418">
            <w:pPr>
              <w:spacing w:after="0" w:line="240" w:lineRule="auto"/>
              <w:jc w:val="center"/>
            </w:pPr>
            <w:r>
              <w:rPr>
                <w:rFonts w:hint="eastAsia" w:ascii="Arial Unicode MS" w:hAnsi="Arial Unicode MS" w:eastAsia="Songti SC" w:cs="Arial Unicode MS"/>
                <w:b w:val="0"/>
                <w:i w:val="0"/>
                <w:color w:val="1F2933"/>
                <w:sz w:val="15"/>
              </w:rPr>
              <w:t>updated_at</w:t>
            </w:r>
          </w:p>
        </w:tc>
        <w:tc>
          <w:tcPr>
            <w:tcW w:w="1368" w:type="dxa"/>
            <w:tcMar>
              <w:top w:w="90" w:type="dxa"/>
              <w:left w:w="100" w:type="dxa"/>
              <w:bottom w:w="90" w:type="dxa"/>
              <w:right w:w="100" w:type="dxa"/>
            </w:tcMar>
            <w:vAlign w:val="center"/>
          </w:tcPr>
          <w:p w14:paraId="76D32530">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64E043B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2070AD3">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1F8C3CA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DC565AD">
            <w:pPr>
              <w:spacing w:after="0" w:line="240" w:lineRule="auto"/>
              <w:jc w:val="left"/>
            </w:pPr>
            <w:r>
              <w:rPr>
                <w:rFonts w:hint="eastAsia" w:ascii="Arial Unicode MS" w:hAnsi="Arial Unicode MS" w:eastAsia="Songti SC" w:cs="Arial Unicode MS"/>
                <w:b w:val="0"/>
                <w:i w:val="0"/>
                <w:color w:val="1F2933"/>
                <w:sz w:val="15"/>
              </w:rPr>
              <w:t>更新时间</w:t>
            </w:r>
          </w:p>
        </w:tc>
      </w:tr>
    </w:tbl>
    <w:p w14:paraId="0DEEE89B">
      <w:pPr>
        <w:spacing w:after="40"/>
      </w:pPr>
    </w:p>
    <w:p w14:paraId="28233678">
      <w:pPr>
        <w:pStyle w:val="4"/>
        <w:keepNext/>
      </w:pPr>
      <w:r>
        <w:rPr>
          <w:rFonts w:hint="eastAsia" w:ascii="Arial Unicode MS" w:hAnsi="Arial Unicode MS" w:eastAsia="Songti SC" w:cs="Arial Unicode MS"/>
          <w:b/>
          <w:i w:val="0"/>
          <w:color w:val="1F4E78"/>
          <w:sz w:val="25"/>
        </w:rPr>
        <w:t>5.2 links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865AB35">
        <w:trPr>
          <w:tblHeader/>
        </w:trPr>
        <w:tc>
          <w:tcPr>
            <w:tcW w:w="1368" w:type="dxa"/>
            <w:shd w:val="clear" w:color="auto" w:fill="1F4E78"/>
            <w:tcMar>
              <w:top w:w="90" w:type="dxa"/>
              <w:left w:w="100" w:type="dxa"/>
              <w:bottom w:w="90" w:type="dxa"/>
              <w:right w:w="100" w:type="dxa"/>
            </w:tcMar>
            <w:vAlign w:val="center"/>
          </w:tcPr>
          <w:p w14:paraId="1A2A9FB1">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178A858">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17ADA828">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90BC130">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AA739CD">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06DF52F">
            <w:pPr>
              <w:spacing w:after="0" w:line="240" w:lineRule="auto"/>
              <w:jc w:val="center"/>
            </w:pPr>
            <w:r>
              <w:rPr>
                <w:rFonts w:hint="eastAsia" w:ascii="Arial Unicode MS" w:hAnsi="Arial Unicode MS" w:eastAsia="Songti SC" w:cs="Arial Unicode MS"/>
                <w:b/>
                <w:i w:val="0"/>
                <w:color w:val="FFFFFF"/>
                <w:sz w:val="16"/>
              </w:rPr>
              <w:t>说明</w:t>
            </w:r>
          </w:p>
        </w:tc>
      </w:tr>
      <w:tr w14:paraId="79EFA549">
        <w:tc>
          <w:tcPr>
            <w:tcW w:w="1368" w:type="dxa"/>
            <w:tcMar>
              <w:top w:w="90" w:type="dxa"/>
              <w:left w:w="100" w:type="dxa"/>
              <w:bottom w:w="90" w:type="dxa"/>
              <w:right w:w="100" w:type="dxa"/>
            </w:tcMar>
            <w:vAlign w:val="center"/>
          </w:tcPr>
          <w:p w14:paraId="0063545E">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727A9694">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47A5963D">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2591ED02">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52CE93F1">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27FFB5C4">
            <w:pPr>
              <w:spacing w:after="0" w:line="240" w:lineRule="auto"/>
              <w:jc w:val="left"/>
            </w:pPr>
            <w:r>
              <w:rPr>
                <w:rFonts w:hint="eastAsia" w:ascii="Arial Unicode MS" w:hAnsi="Arial Unicode MS" w:eastAsia="Songti SC" w:cs="Arial Unicode MS"/>
                <w:b w:val="0"/>
                <w:i w:val="0"/>
                <w:color w:val="1F2933"/>
                <w:sz w:val="15"/>
              </w:rPr>
              <w:t>链接主键</w:t>
            </w:r>
          </w:p>
        </w:tc>
      </w:tr>
      <w:tr w14:paraId="52BC91C3">
        <w:tc>
          <w:tcPr>
            <w:tcW w:w="1368" w:type="dxa"/>
            <w:tcMar>
              <w:top w:w="90" w:type="dxa"/>
              <w:left w:w="100" w:type="dxa"/>
              <w:bottom w:w="90" w:type="dxa"/>
              <w:right w:w="100" w:type="dxa"/>
            </w:tcMar>
            <w:vAlign w:val="center"/>
          </w:tcPr>
          <w:p w14:paraId="03DE90D7">
            <w:pPr>
              <w:spacing w:after="0" w:line="240" w:lineRule="auto"/>
              <w:jc w:val="center"/>
            </w:pPr>
            <w:r>
              <w:rPr>
                <w:rFonts w:hint="eastAsia" w:ascii="Arial Unicode MS" w:hAnsi="Arial Unicode MS" w:eastAsia="Songti SC" w:cs="Arial Unicode MS"/>
                <w:b w:val="0"/>
                <w:i w:val="0"/>
                <w:color w:val="1F2933"/>
                <w:sz w:val="15"/>
              </w:rPr>
              <w:t>user_id</w:t>
            </w:r>
          </w:p>
        </w:tc>
        <w:tc>
          <w:tcPr>
            <w:tcW w:w="1368" w:type="dxa"/>
            <w:tcMar>
              <w:top w:w="90" w:type="dxa"/>
              <w:left w:w="100" w:type="dxa"/>
              <w:bottom w:w="90" w:type="dxa"/>
              <w:right w:w="100" w:type="dxa"/>
            </w:tcMar>
            <w:vAlign w:val="center"/>
          </w:tcPr>
          <w:p w14:paraId="7C343E1A">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79C4AE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D4BF42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F5D8C5E">
            <w:pPr>
              <w:spacing w:after="0" w:line="240" w:lineRule="auto"/>
              <w:jc w:val="left"/>
            </w:pPr>
            <w:r>
              <w:rPr>
                <w:rFonts w:hint="eastAsia" w:ascii="Arial Unicode MS" w:hAnsi="Arial Unicode MS" w:eastAsia="Songti SC" w:cs="Arial Unicode MS"/>
                <w:b w:val="0"/>
                <w:i w:val="0"/>
                <w:color w:val="1F2933"/>
                <w:sz w:val="15"/>
              </w:rPr>
              <w:t>逻辑外部用户引用</w:t>
            </w:r>
          </w:p>
        </w:tc>
        <w:tc>
          <w:tcPr>
            <w:tcW w:w="2520" w:type="dxa"/>
            <w:tcMar>
              <w:top w:w="90" w:type="dxa"/>
              <w:left w:w="100" w:type="dxa"/>
              <w:bottom w:w="90" w:type="dxa"/>
              <w:right w:w="100" w:type="dxa"/>
            </w:tcMar>
            <w:vAlign w:val="center"/>
          </w:tcPr>
          <w:p w14:paraId="29A92484">
            <w:pPr>
              <w:spacing w:after="0" w:line="240" w:lineRule="auto"/>
              <w:jc w:val="left"/>
            </w:pPr>
            <w:r>
              <w:rPr>
                <w:rFonts w:hint="eastAsia" w:ascii="Arial Unicode MS" w:hAnsi="Arial Unicode MS" w:eastAsia="Songti SC" w:cs="Arial Unicode MS"/>
                <w:b w:val="0"/>
                <w:i w:val="0"/>
                <w:color w:val="1F2933"/>
                <w:sz w:val="15"/>
              </w:rPr>
              <w:t>LinkForty用户标识</w:t>
            </w:r>
          </w:p>
        </w:tc>
      </w:tr>
      <w:tr w14:paraId="4DC7EFD4">
        <w:tc>
          <w:tcPr>
            <w:tcW w:w="1368" w:type="dxa"/>
            <w:tcMar>
              <w:top w:w="90" w:type="dxa"/>
              <w:left w:w="100" w:type="dxa"/>
              <w:bottom w:w="90" w:type="dxa"/>
              <w:right w:w="100" w:type="dxa"/>
            </w:tcMar>
            <w:vAlign w:val="center"/>
          </w:tcPr>
          <w:p w14:paraId="418E4AAD">
            <w:pPr>
              <w:spacing w:after="0" w:line="240" w:lineRule="auto"/>
              <w:jc w:val="center"/>
            </w:pPr>
            <w:r>
              <w:rPr>
                <w:rFonts w:hint="eastAsia" w:ascii="Arial Unicode MS" w:hAnsi="Arial Unicode MS" w:eastAsia="Songti SC" w:cs="Arial Unicode MS"/>
                <w:b w:val="0"/>
                <w:i w:val="0"/>
                <w:color w:val="1F2933"/>
                <w:sz w:val="15"/>
              </w:rPr>
              <w:t>template_id</w:t>
            </w:r>
          </w:p>
        </w:tc>
        <w:tc>
          <w:tcPr>
            <w:tcW w:w="1368" w:type="dxa"/>
            <w:tcMar>
              <w:top w:w="90" w:type="dxa"/>
              <w:left w:w="100" w:type="dxa"/>
              <w:bottom w:w="90" w:type="dxa"/>
              <w:right w:w="100" w:type="dxa"/>
            </w:tcMar>
            <w:vAlign w:val="center"/>
          </w:tcPr>
          <w:p w14:paraId="5ECA15AD">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180F12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F234211">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3F47462">
            <w:pPr>
              <w:spacing w:after="0" w:line="240" w:lineRule="auto"/>
              <w:jc w:val="left"/>
            </w:pPr>
            <w:r>
              <w:rPr>
                <w:rFonts w:hint="eastAsia" w:ascii="Arial Unicode MS" w:hAnsi="Arial Unicode MS" w:eastAsia="Songti SC" w:cs="Arial Unicode MS"/>
                <w:b w:val="0"/>
                <w:i w:val="0"/>
                <w:color w:val="1F2933"/>
                <w:sz w:val="15"/>
              </w:rPr>
              <w:t>物理FK→link_templates.id</w:t>
            </w:r>
          </w:p>
        </w:tc>
        <w:tc>
          <w:tcPr>
            <w:tcW w:w="2520" w:type="dxa"/>
            <w:tcMar>
              <w:top w:w="90" w:type="dxa"/>
              <w:left w:w="100" w:type="dxa"/>
              <w:bottom w:w="90" w:type="dxa"/>
              <w:right w:w="100" w:type="dxa"/>
            </w:tcMar>
            <w:vAlign w:val="center"/>
          </w:tcPr>
          <w:p w14:paraId="6A27A5C4">
            <w:pPr>
              <w:spacing w:after="0" w:line="240" w:lineRule="auto"/>
              <w:jc w:val="left"/>
            </w:pPr>
            <w:r>
              <w:rPr>
                <w:rFonts w:hint="eastAsia" w:ascii="Arial Unicode MS" w:hAnsi="Arial Unicode MS" w:eastAsia="Songti SC" w:cs="Arial Unicode MS"/>
                <w:b w:val="0"/>
                <w:i w:val="0"/>
                <w:color w:val="1F2933"/>
                <w:sz w:val="15"/>
              </w:rPr>
              <w:t>模板；删除置空</w:t>
            </w:r>
          </w:p>
        </w:tc>
      </w:tr>
      <w:tr w14:paraId="1A5ECE53">
        <w:tc>
          <w:tcPr>
            <w:tcW w:w="1368" w:type="dxa"/>
            <w:tcMar>
              <w:top w:w="90" w:type="dxa"/>
              <w:left w:w="100" w:type="dxa"/>
              <w:bottom w:w="90" w:type="dxa"/>
              <w:right w:w="100" w:type="dxa"/>
            </w:tcMar>
            <w:vAlign w:val="center"/>
          </w:tcPr>
          <w:p w14:paraId="3F352BF9">
            <w:pPr>
              <w:spacing w:after="0" w:line="240" w:lineRule="auto"/>
              <w:jc w:val="center"/>
            </w:pPr>
            <w:r>
              <w:rPr>
                <w:rFonts w:hint="eastAsia" w:ascii="Arial Unicode MS" w:hAnsi="Arial Unicode MS" w:eastAsia="Songti SC" w:cs="Arial Unicode MS"/>
                <w:b w:val="0"/>
                <w:i w:val="0"/>
                <w:color w:val="1F2933"/>
                <w:sz w:val="15"/>
              </w:rPr>
              <w:t>short_code</w:t>
            </w:r>
          </w:p>
        </w:tc>
        <w:tc>
          <w:tcPr>
            <w:tcW w:w="1368" w:type="dxa"/>
            <w:tcMar>
              <w:top w:w="90" w:type="dxa"/>
              <w:left w:w="100" w:type="dxa"/>
              <w:bottom w:w="90" w:type="dxa"/>
              <w:right w:w="100" w:type="dxa"/>
            </w:tcMar>
            <w:vAlign w:val="center"/>
          </w:tcPr>
          <w:p w14:paraId="7CCBFCF7">
            <w:pPr>
              <w:spacing w:after="0" w:line="240" w:lineRule="auto"/>
              <w:jc w:val="center"/>
            </w:pPr>
            <w:r>
              <w:rPr>
                <w:rFonts w:hint="eastAsia" w:ascii="Arial Unicode MS" w:hAnsi="Arial Unicode MS" w:eastAsia="Songti SC" w:cs="Arial Unicode MS"/>
                <w:b w:val="0"/>
                <w:i w:val="0"/>
                <w:color w:val="1F2933"/>
                <w:sz w:val="15"/>
              </w:rPr>
              <w:t>VARCHAR(20)</w:t>
            </w:r>
          </w:p>
        </w:tc>
        <w:tc>
          <w:tcPr>
            <w:tcW w:w="792" w:type="dxa"/>
            <w:tcMar>
              <w:top w:w="90" w:type="dxa"/>
              <w:left w:w="100" w:type="dxa"/>
              <w:bottom w:w="90" w:type="dxa"/>
              <w:right w:w="100" w:type="dxa"/>
            </w:tcMar>
            <w:vAlign w:val="center"/>
          </w:tcPr>
          <w:p w14:paraId="38CFD75C">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709D7D1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26A519B">
            <w:pPr>
              <w:spacing w:after="0" w:line="240" w:lineRule="auto"/>
              <w:jc w:val="left"/>
            </w:pPr>
            <w:r>
              <w:rPr>
                <w:rFonts w:hint="eastAsia" w:ascii="Arial Unicode MS" w:hAnsi="Arial Unicode MS" w:eastAsia="Songti SC" w:cs="Arial Unicode MS"/>
                <w:b w:val="0"/>
                <w:i w:val="0"/>
                <w:color w:val="1F2933"/>
                <w:sz w:val="15"/>
              </w:rPr>
              <w:t>UK</w:t>
            </w:r>
          </w:p>
        </w:tc>
        <w:tc>
          <w:tcPr>
            <w:tcW w:w="2520" w:type="dxa"/>
            <w:tcMar>
              <w:top w:w="90" w:type="dxa"/>
              <w:left w:w="100" w:type="dxa"/>
              <w:bottom w:w="90" w:type="dxa"/>
              <w:right w:w="100" w:type="dxa"/>
            </w:tcMar>
            <w:vAlign w:val="center"/>
          </w:tcPr>
          <w:p w14:paraId="036FECEA">
            <w:pPr>
              <w:spacing w:after="0" w:line="240" w:lineRule="auto"/>
              <w:jc w:val="left"/>
            </w:pPr>
            <w:r>
              <w:rPr>
                <w:rFonts w:hint="eastAsia" w:ascii="Arial Unicode MS" w:hAnsi="Arial Unicode MS" w:eastAsia="Songti SC" w:cs="Arial Unicode MS"/>
                <w:b w:val="0"/>
                <w:i w:val="0"/>
                <w:color w:val="1F2933"/>
                <w:sz w:val="15"/>
              </w:rPr>
              <w:t>短码</w:t>
            </w:r>
          </w:p>
        </w:tc>
      </w:tr>
      <w:tr w14:paraId="0D93C1FD">
        <w:tc>
          <w:tcPr>
            <w:tcW w:w="1368" w:type="dxa"/>
            <w:tcMar>
              <w:top w:w="90" w:type="dxa"/>
              <w:left w:w="100" w:type="dxa"/>
              <w:bottom w:w="90" w:type="dxa"/>
              <w:right w:w="100" w:type="dxa"/>
            </w:tcMar>
            <w:vAlign w:val="center"/>
          </w:tcPr>
          <w:p w14:paraId="14A69426">
            <w:pPr>
              <w:spacing w:after="0" w:line="240" w:lineRule="auto"/>
              <w:jc w:val="center"/>
            </w:pPr>
            <w:r>
              <w:rPr>
                <w:rFonts w:hint="eastAsia" w:ascii="Arial Unicode MS" w:hAnsi="Arial Unicode MS" w:eastAsia="Songti SC" w:cs="Arial Unicode MS"/>
                <w:b w:val="0"/>
                <w:i w:val="0"/>
                <w:color w:val="1F2933"/>
                <w:sz w:val="15"/>
              </w:rPr>
              <w:t>original_url</w:t>
            </w:r>
          </w:p>
        </w:tc>
        <w:tc>
          <w:tcPr>
            <w:tcW w:w="1368" w:type="dxa"/>
            <w:tcMar>
              <w:top w:w="90" w:type="dxa"/>
              <w:left w:w="100" w:type="dxa"/>
              <w:bottom w:w="90" w:type="dxa"/>
              <w:right w:w="100" w:type="dxa"/>
            </w:tcMar>
            <w:vAlign w:val="center"/>
          </w:tcPr>
          <w:p w14:paraId="70687A4B">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128CCE8D">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64C047B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C291C0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90BC924">
            <w:pPr>
              <w:spacing w:after="0" w:line="240" w:lineRule="auto"/>
              <w:jc w:val="left"/>
            </w:pPr>
            <w:r>
              <w:rPr>
                <w:rFonts w:hint="eastAsia" w:ascii="Arial Unicode MS" w:hAnsi="Arial Unicode MS" w:eastAsia="Songti SC" w:cs="Arial Unicode MS"/>
                <w:b w:val="0"/>
                <w:i w:val="0"/>
                <w:color w:val="1F2933"/>
                <w:sz w:val="15"/>
              </w:rPr>
              <w:t>默认原始目标</w:t>
            </w:r>
          </w:p>
        </w:tc>
      </w:tr>
      <w:tr w14:paraId="34136C9D">
        <w:tc>
          <w:tcPr>
            <w:tcW w:w="1368" w:type="dxa"/>
            <w:tcMar>
              <w:top w:w="90" w:type="dxa"/>
              <w:left w:w="100" w:type="dxa"/>
              <w:bottom w:w="90" w:type="dxa"/>
              <w:right w:w="100" w:type="dxa"/>
            </w:tcMar>
            <w:vAlign w:val="center"/>
          </w:tcPr>
          <w:p w14:paraId="6018EC81">
            <w:pPr>
              <w:spacing w:after="0" w:line="240" w:lineRule="auto"/>
              <w:jc w:val="center"/>
            </w:pPr>
            <w:r>
              <w:rPr>
                <w:rFonts w:hint="eastAsia" w:ascii="Arial Unicode MS" w:hAnsi="Arial Unicode MS" w:eastAsia="Songti SC" w:cs="Arial Unicode MS"/>
                <w:b w:val="0"/>
                <w:i w:val="0"/>
                <w:color w:val="1F2933"/>
                <w:sz w:val="15"/>
              </w:rPr>
              <w:t>title</w:t>
            </w:r>
          </w:p>
        </w:tc>
        <w:tc>
          <w:tcPr>
            <w:tcW w:w="1368" w:type="dxa"/>
            <w:tcMar>
              <w:top w:w="90" w:type="dxa"/>
              <w:left w:w="100" w:type="dxa"/>
              <w:bottom w:w="90" w:type="dxa"/>
              <w:right w:w="100" w:type="dxa"/>
            </w:tcMar>
            <w:vAlign w:val="center"/>
          </w:tcPr>
          <w:p w14:paraId="10984E73">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30C3974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967CD1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FCB9D1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0968F5A">
            <w:pPr>
              <w:spacing w:after="0" w:line="240" w:lineRule="auto"/>
              <w:jc w:val="left"/>
            </w:pPr>
            <w:r>
              <w:rPr>
                <w:rFonts w:hint="eastAsia" w:ascii="Arial Unicode MS" w:hAnsi="Arial Unicode MS" w:eastAsia="Songti SC" w:cs="Arial Unicode MS"/>
                <w:b w:val="0"/>
                <w:i w:val="0"/>
                <w:color w:val="1F2933"/>
                <w:sz w:val="15"/>
              </w:rPr>
              <w:t>标题</w:t>
            </w:r>
          </w:p>
        </w:tc>
      </w:tr>
      <w:tr w14:paraId="503362DD">
        <w:tc>
          <w:tcPr>
            <w:tcW w:w="1368" w:type="dxa"/>
            <w:tcMar>
              <w:top w:w="90" w:type="dxa"/>
              <w:left w:w="100" w:type="dxa"/>
              <w:bottom w:w="90" w:type="dxa"/>
              <w:right w:w="100" w:type="dxa"/>
            </w:tcMar>
            <w:vAlign w:val="center"/>
          </w:tcPr>
          <w:p w14:paraId="27724B00">
            <w:pPr>
              <w:spacing w:after="0" w:line="240" w:lineRule="auto"/>
              <w:jc w:val="center"/>
            </w:pPr>
            <w:r>
              <w:rPr>
                <w:rFonts w:hint="eastAsia" w:ascii="Arial Unicode MS" w:hAnsi="Arial Unicode MS" w:eastAsia="Songti SC" w:cs="Arial Unicode MS"/>
                <w:b w:val="0"/>
                <w:i w:val="0"/>
                <w:color w:val="1F2933"/>
                <w:sz w:val="15"/>
              </w:rPr>
              <w:t>description</w:t>
            </w:r>
          </w:p>
        </w:tc>
        <w:tc>
          <w:tcPr>
            <w:tcW w:w="1368" w:type="dxa"/>
            <w:tcMar>
              <w:top w:w="90" w:type="dxa"/>
              <w:left w:w="100" w:type="dxa"/>
              <w:bottom w:w="90" w:type="dxa"/>
              <w:right w:w="100" w:type="dxa"/>
            </w:tcMar>
            <w:vAlign w:val="center"/>
          </w:tcPr>
          <w:p w14:paraId="134DA99B">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132F974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64466CB">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597566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A98488B">
            <w:pPr>
              <w:spacing w:after="0" w:line="240" w:lineRule="auto"/>
              <w:jc w:val="left"/>
            </w:pPr>
            <w:r>
              <w:rPr>
                <w:rFonts w:hint="eastAsia" w:ascii="Arial Unicode MS" w:hAnsi="Arial Unicode MS" w:eastAsia="Songti SC" w:cs="Arial Unicode MS"/>
                <w:b w:val="0"/>
                <w:i w:val="0"/>
                <w:color w:val="1F2933"/>
                <w:sz w:val="15"/>
              </w:rPr>
              <w:t>说明</w:t>
            </w:r>
          </w:p>
        </w:tc>
      </w:tr>
      <w:tr w14:paraId="42BB07C6">
        <w:tc>
          <w:tcPr>
            <w:tcW w:w="1368" w:type="dxa"/>
            <w:tcMar>
              <w:top w:w="90" w:type="dxa"/>
              <w:left w:w="100" w:type="dxa"/>
              <w:bottom w:w="90" w:type="dxa"/>
              <w:right w:w="100" w:type="dxa"/>
            </w:tcMar>
            <w:vAlign w:val="center"/>
          </w:tcPr>
          <w:p w14:paraId="106630AE">
            <w:pPr>
              <w:spacing w:after="0" w:line="240" w:lineRule="auto"/>
              <w:jc w:val="center"/>
            </w:pPr>
            <w:r>
              <w:rPr>
                <w:rFonts w:hint="eastAsia" w:ascii="Arial Unicode MS" w:hAnsi="Arial Unicode MS" w:eastAsia="Songti SC" w:cs="Arial Unicode MS"/>
                <w:b w:val="0"/>
                <w:i w:val="0"/>
                <w:color w:val="1F2933"/>
                <w:sz w:val="15"/>
              </w:rPr>
              <w:t>ios_app_store_url</w:t>
            </w:r>
          </w:p>
        </w:tc>
        <w:tc>
          <w:tcPr>
            <w:tcW w:w="1368" w:type="dxa"/>
            <w:tcMar>
              <w:top w:w="90" w:type="dxa"/>
              <w:left w:w="100" w:type="dxa"/>
              <w:bottom w:w="90" w:type="dxa"/>
              <w:right w:w="100" w:type="dxa"/>
            </w:tcMar>
            <w:vAlign w:val="center"/>
          </w:tcPr>
          <w:p w14:paraId="1E432949">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7992BA5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7934FA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C429BD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6DD9149">
            <w:pPr>
              <w:spacing w:after="0" w:line="240" w:lineRule="auto"/>
              <w:jc w:val="left"/>
            </w:pPr>
            <w:r>
              <w:rPr>
                <w:rFonts w:hint="eastAsia" w:ascii="Arial Unicode MS" w:hAnsi="Arial Unicode MS" w:eastAsia="Songti SC" w:cs="Arial Unicode MS"/>
                <w:b w:val="0"/>
                <w:i w:val="0"/>
                <w:color w:val="1F2933"/>
                <w:sz w:val="15"/>
              </w:rPr>
              <w:t>iOS商店地址</w:t>
            </w:r>
          </w:p>
        </w:tc>
      </w:tr>
      <w:tr w14:paraId="667F6DDE">
        <w:tc>
          <w:tcPr>
            <w:tcW w:w="1368" w:type="dxa"/>
            <w:tcMar>
              <w:top w:w="90" w:type="dxa"/>
              <w:left w:w="100" w:type="dxa"/>
              <w:bottom w:w="90" w:type="dxa"/>
              <w:right w:w="100" w:type="dxa"/>
            </w:tcMar>
            <w:vAlign w:val="center"/>
          </w:tcPr>
          <w:p w14:paraId="6CEFE593">
            <w:pPr>
              <w:spacing w:after="0" w:line="240" w:lineRule="auto"/>
              <w:jc w:val="center"/>
            </w:pPr>
            <w:r>
              <w:rPr>
                <w:rFonts w:hint="eastAsia" w:ascii="Arial Unicode MS" w:hAnsi="Arial Unicode MS" w:eastAsia="Songti SC" w:cs="Arial Unicode MS"/>
                <w:b w:val="0"/>
                <w:i w:val="0"/>
                <w:color w:val="1F2933"/>
                <w:sz w:val="15"/>
              </w:rPr>
              <w:t>android_app_store_url</w:t>
            </w:r>
          </w:p>
        </w:tc>
        <w:tc>
          <w:tcPr>
            <w:tcW w:w="1368" w:type="dxa"/>
            <w:tcMar>
              <w:top w:w="90" w:type="dxa"/>
              <w:left w:w="100" w:type="dxa"/>
              <w:bottom w:w="90" w:type="dxa"/>
              <w:right w:w="100" w:type="dxa"/>
            </w:tcMar>
            <w:vAlign w:val="center"/>
          </w:tcPr>
          <w:p w14:paraId="2D92F70D">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684013E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09DD2E2">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13C52CD">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AE8BFC3">
            <w:pPr>
              <w:spacing w:after="0" w:line="240" w:lineRule="auto"/>
              <w:jc w:val="left"/>
            </w:pPr>
            <w:r>
              <w:rPr>
                <w:rFonts w:hint="eastAsia" w:ascii="Arial Unicode MS" w:hAnsi="Arial Unicode MS" w:eastAsia="Songti SC" w:cs="Arial Unicode MS"/>
                <w:b w:val="0"/>
                <w:i w:val="0"/>
                <w:color w:val="1F2933"/>
                <w:sz w:val="15"/>
              </w:rPr>
              <w:t>Android商店地址</w:t>
            </w:r>
          </w:p>
        </w:tc>
      </w:tr>
      <w:tr w14:paraId="5F077DFB">
        <w:tc>
          <w:tcPr>
            <w:tcW w:w="1368" w:type="dxa"/>
            <w:tcMar>
              <w:top w:w="90" w:type="dxa"/>
              <w:left w:w="100" w:type="dxa"/>
              <w:bottom w:w="90" w:type="dxa"/>
              <w:right w:w="100" w:type="dxa"/>
            </w:tcMar>
            <w:vAlign w:val="center"/>
          </w:tcPr>
          <w:p w14:paraId="3A8FD1F6">
            <w:pPr>
              <w:spacing w:after="0" w:line="240" w:lineRule="auto"/>
              <w:jc w:val="center"/>
            </w:pPr>
            <w:r>
              <w:rPr>
                <w:rFonts w:hint="eastAsia" w:ascii="Arial Unicode MS" w:hAnsi="Arial Unicode MS" w:eastAsia="Songti SC" w:cs="Arial Unicode MS"/>
                <w:b w:val="0"/>
                <w:i w:val="0"/>
                <w:color w:val="1F2933"/>
                <w:sz w:val="15"/>
              </w:rPr>
              <w:t>web_fallback_url</w:t>
            </w:r>
          </w:p>
        </w:tc>
        <w:tc>
          <w:tcPr>
            <w:tcW w:w="1368" w:type="dxa"/>
            <w:tcMar>
              <w:top w:w="90" w:type="dxa"/>
              <w:left w:w="100" w:type="dxa"/>
              <w:bottom w:w="90" w:type="dxa"/>
              <w:right w:w="100" w:type="dxa"/>
            </w:tcMar>
            <w:vAlign w:val="center"/>
          </w:tcPr>
          <w:p w14:paraId="7054301E">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4629B0D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5B69D4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76A112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731C338">
            <w:pPr>
              <w:spacing w:after="0" w:line="240" w:lineRule="auto"/>
              <w:jc w:val="left"/>
            </w:pPr>
            <w:r>
              <w:rPr>
                <w:rFonts w:hint="eastAsia" w:ascii="Arial Unicode MS" w:hAnsi="Arial Unicode MS" w:eastAsia="Songti SC" w:cs="Arial Unicode MS"/>
                <w:b w:val="0"/>
                <w:i w:val="0"/>
                <w:color w:val="1F2933"/>
                <w:sz w:val="15"/>
              </w:rPr>
              <w:t>Web回退地址</w:t>
            </w:r>
          </w:p>
        </w:tc>
      </w:tr>
      <w:tr w14:paraId="21C5D29F">
        <w:tc>
          <w:tcPr>
            <w:tcW w:w="1368" w:type="dxa"/>
            <w:tcMar>
              <w:top w:w="90" w:type="dxa"/>
              <w:left w:w="100" w:type="dxa"/>
              <w:bottom w:w="90" w:type="dxa"/>
              <w:right w:w="100" w:type="dxa"/>
            </w:tcMar>
            <w:vAlign w:val="center"/>
          </w:tcPr>
          <w:p w14:paraId="756162AC">
            <w:pPr>
              <w:spacing w:after="0" w:line="240" w:lineRule="auto"/>
              <w:jc w:val="center"/>
            </w:pPr>
            <w:r>
              <w:rPr>
                <w:rFonts w:hint="eastAsia" w:ascii="Arial Unicode MS" w:hAnsi="Arial Unicode MS" w:eastAsia="Songti SC" w:cs="Arial Unicode MS"/>
                <w:b w:val="0"/>
                <w:i w:val="0"/>
                <w:color w:val="1F2933"/>
                <w:sz w:val="15"/>
              </w:rPr>
              <w:t>utm_parameters</w:t>
            </w:r>
          </w:p>
        </w:tc>
        <w:tc>
          <w:tcPr>
            <w:tcW w:w="1368" w:type="dxa"/>
            <w:tcMar>
              <w:top w:w="90" w:type="dxa"/>
              <w:left w:w="100" w:type="dxa"/>
              <w:bottom w:w="90" w:type="dxa"/>
              <w:right w:w="100" w:type="dxa"/>
            </w:tcMar>
            <w:vAlign w:val="center"/>
          </w:tcPr>
          <w:p w14:paraId="2391A85B">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6311EDD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9153E6B">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73177E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080E382">
            <w:pPr>
              <w:spacing w:after="0" w:line="240" w:lineRule="auto"/>
              <w:jc w:val="left"/>
            </w:pPr>
            <w:r>
              <w:rPr>
                <w:rFonts w:hint="eastAsia" w:ascii="Arial Unicode MS" w:hAnsi="Arial Unicode MS" w:eastAsia="Songti SC" w:cs="Arial Unicode MS"/>
                <w:b w:val="0"/>
                <w:i w:val="0"/>
                <w:color w:val="1F2933"/>
                <w:sz w:val="15"/>
              </w:rPr>
              <w:t>UTM参数</w:t>
            </w:r>
          </w:p>
        </w:tc>
      </w:tr>
      <w:tr w14:paraId="06F5E1B1">
        <w:tc>
          <w:tcPr>
            <w:tcW w:w="1368" w:type="dxa"/>
            <w:tcMar>
              <w:top w:w="90" w:type="dxa"/>
              <w:left w:w="100" w:type="dxa"/>
              <w:bottom w:w="90" w:type="dxa"/>
              <w:right w:w="100" w:type="dxa"/>
            </w:tcMar>
            <w:vAlign w:val="center"/>
          </w:tcPr>
          <w:p w14:paraId="070A3C08">
            <w:pPr>
              <w:spacing w:after="0" w:line="240" w:lineRule="auto"/>
              <w:jc w:val="center"/>
            </w:pPr>
            <w:r>
              <w:rPr>
                <w:rFonts w:hint="eastAsia" w:ascii="Arial Unicode MS" w:hAnsi="Arial Unicode MS" w:eastAsia="Songti SC" w:cs="Arial Unicode MS"/>
                <w:b w:val="0"/>
                <w:i w:val="0"/>
                <w:color w:val="1F2933"/>
                <w:sz w:val="15"/>
              </w:rPr>
              <w:t>targeting_rules</w:t>
            </w:r>
          </w:p>
        </w:tc>
        <w:tc>
          <w:tcPr>
            <w:tcW w:w="1368" w:type="dxa"/>
            <w:tcMar>
              <w:top w:w="90" w:type="dxa"/>
              <w:left w:w="100" w:type="dxa"/>
              <w:bottom w:w="90" w:type="dxa"/>
              <w:right w:w="100" w:type="dxa"/>
            </w:tcMar>
            <w:vAlign w:val="center"/>
          </w:tcPr>
          <w:p w14:paraId="69BB85F3">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7B9E6E5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E8224A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70B7C0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D335531">
            <w:pPr>
              <w:spacing w:after="0" w:line="240" w:lineRule="auto"/>
              <w:jc w:val="left"/>
            </w:pPr>
            <w:r>
              <w:rPr>
                <w:rFonts w:hint="eastAsia" w:ascii="Arial Unicode MS" w:hAnsi="Arial Unicode MS" w:eastAsia="Songti SC" w:cs="Arial Unicode MS"/>
                <w:b w:val="0"/>
                <w:i w:val="0"/>
                <w:color w:val="1F2933"/>
                <w:sz w:val="15"/>
              </w:rPr>
              <w:t>国家、设备、语言定向规则</w:t>
            </w:r>
          </w:p>
        </w:tc>
      </w:tr>
      <w:tr w14:paraId="10F371C9">
        <w:tc>
          <w:tcPr>
            <w:tcW w:w="1368" w:type="dxa"/>
            <w:tcMar>
              <w:top w:w="90" w:type="dxa"/>
              <w:left w:w="100" w:type="dxa"/>
              <w:bottom w:w="90" w:type="dxa"/>
              <w:right w:w="100" w:type="dxa"/>
            </w:tcMar>
            <w:vAlign w:val="center"/>
          </w:tcPr>
          <w:p w14:paraId="141B6B70">
            <w:pPr>
              <w:spacing w:after="0" w:line="240" w:lineRule="auto"/>
              <w:jc w:val="center"/>
            </w:pPr>
            <w:r>
              <w:rPr>
                <w:rFonts w:hint="eastAsia" w:ascii="Arial Unicode MS" w:hAnsi="Arial Unicode MS" w:eastAsia="Songti SC" w:cs="Arial Unicode MS"/>
                <w:b w:val="0"/>
                <w:i w:val="0"/>
                <w:color w:val="1F2933"/>
                <w:sz w:val="15"/>
              </w:rPr>
              <w:t>is_active</w:t>
            </w:r>
          </w:p>
        </w:tc>
        <w:tc>
          <w:tcPr>
            <w:tcW w:w="1368" w:type="dxa"/>
            <w:tcMar>
              <w:top w:w="90" w:type="dxa"/>
              <w:left w:w="100" w:type="dxa"/>
              <w:bottom w:w="90" w:type="dxa"/>
              <w:right w:w="100" w:type="dxa"/>
            </w:tcMar>
            <w:vAlign w:val="center"/>
          </w:tcPr>
          <w:p w14:paraId="4B284310">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77209E1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EA7FF2C">
            <w:pPr>
              <w:spacing w:after="0" w:line="240" w:lineRule="auto"/>
              <w:jc w:val="center"/>
            </w:pPr>
            <w:r>
              <w:rPr>
                <w:rFonts w:hint="eastAsia" w:ascii="Arial Unicode MS" w:hAnsi="Arial Unicode MS" w:eastAsia="Songti SC" w:cs="Arial Unicode MS"/>
                <w:b w:val="0"/>
                <w:i w:val="0"/>
                <w:color w:val="1F2933"/>
                <w:sz w:val="15"/>
              </w:rPr>
              <w:t>TRUE</w:t>
            </w:r>
          </w:p>
        </w:tc>
        <w:tc>
          <w:tcPr>
            <w:tcW w:w="2088" w:type="dxa"/>
            <w:tcMar>
              <w:top w:w="90" w:type="dxa"/>
              <w:left w:w="100" w:type="dxa"/>
              <w:bottom w:w="90" w:type="dxa"/>
              <w:right w:w="100" w:type="dxa"/>
            </w:tcMar>
            <w:vAlign w:val="center"/>
          </w:tcPr>
          <w:p w14:paraId="588E81B7">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63FEEF3">
            <w:pPr>
              <w:spacing w:after="0" w:line="240" w:lineRule="auto"/>
              <w:jc w:val="left"/>
            </w:pPr>
            <w:r>
              <w:rPr>
                <w:rFonts w:hint="eastAsia" w:ascii="Arial Unicode MS" w:hAnsi="Arial Unicode MS" w:eastAsia="Songti SC" w:cs="Arial Unicode MS"/>
                <w:b w:val="0"/>
                <w:i w:val="0"/>
                <w:color w:val="1F2933"/>
                <w:sz w:val="15"/>
              </w:rPr>
              <w:t>是否启用</w:t>
            </w:r>
          </w:p>
        </w:tc>
      </w:tr>
      <w:tr w14:paraId="32244B6A">
        <w:tc>
          <w:tcPr>
            <w:tcW w:w="1368" w:type="dxa"/>
            <w:tcMar>
              <w:top w:w="90" w:type="dxa"/>
              <w:left w:w="100" w:type="dxa"/>
              <w:bottom w:w="90" w:type="dxa"/>
              <w:right w:w="100" w:type="dxa"/>
            </w:tcMar>
            <w:vAlign w:val="center"/>
          </w:tcPr>
          <w:p w14:paraId="40E32527">
            <w:pPr>
              <w:spacing w:after="0" w:line="240" w:lineRule="auto"/>
              <w:jc w:val="center"/>
            </w:pPr>
            <w:r>
              <w:rPr>
                <w:rFonts w:hint="eastAsia" w:ascii="Arial Unicode MS" w:hAnsi="Arial Unicode MS" w:eastAsia="Songti SC" w:cs="Arial Unicode MS"/>
                <w:b w:val="0"/>
                <w:i w:val="0"/>
                <w:color w:val="1F2933"/>
                <w:sz w:val="15"/>
              </w:rPr>
              <w:t>expires_at</w:t>
            </w:r>
          </w:p>
        </w:tc>
        <w:tc>
          <w:tcPr>
            <w:tcW w:w="1368" w:type="dxa"/>
            <w:tcMar>
              <w:top w:w="90" w:type="dxa"/>
              <w:left w:w="100" w:type="dxa"/>
              <w:bottom w:w="90" w:type="dxa"/>
              <w:right w:w="100" w:type="dxa"/>
            </w:tcMar>
            <w:vAlign w:val="center"/>
          </w:tcPr>
          <w:p w14:paraId="55964313">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2467CF2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1C4BBF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565379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BEF1591">
            <w:pPr>
              <w:spacing w:after="0" w:line="240" w:lineRule="auto"/>
              <w:jc w:val="left"/>
            </w:pPr>
            <w:r>
              <w:rPr>
                <w:rFonts w:hint="eastAsia" w:ascii="Arial Unicode MS" w:hAnsi="Arial Unicode MS" w:eastAsia="Songti SC" w:cs="Arial Unicode MS"/>
                <w:b w:val="0"/>
                <w:i w:val="0"/>
                <w:color w:val="1F2933"/>
                <w:sz w:val="15"/>
              </w:rPr>
              <w:t>过期时间</w:t>
            </w:r>
          </w:p>
        </w:tc>
      </w:tr>
      <w:tr w14:paraId="68005827">
        <w:tc>
          <w:tcPr>
            <w:tcW w:w="1368" w:type="dxa"/>
            <w:tcMar>
              <w:top w:w="90" w:type="dxa"/>
              <w:left w:w="100" w:type="dxa"/>
              <w:bottom w:w="90" w:type="dxa"/>
              <w:right w:w="100" w:type="dxa"/>
            </w:tcMar>
            <w:vAlign w:val="center"/>
          </w:tcPr>
          <w:p w14:paraId="5B32257B">
            <w:pPr>
              <w:spacing w:after="0" w:line="240" w:lineRule="auto"/>
              <w:jc w:val="center"/>
            </w:pPr>
            <w:r>
              <w:rPr>
                <w:rFonts w:hint="eastAsia" w:ascii="Arial Unicode MS" w:hAnsi="Arial Unicode MS" w:eastAsia="Songti SC" w:cs="Arial Unicode MS"/>
                <w:b w:val="0"/>
                <w:i w:val="0"/>
                <w:color w:val="1F2933"/>
                <w:sz w:val="15"/>
              </w:rPr>
              <w:t>append_click_id</w:t>
            </w:r>
          </w:p>
        </w:tc>
        <w:tc>
          <w:tcPr>
            <w:tcW w:w="1368" w:type="dxa"/>
            <w:tcMar>
              <w:top w:w="90" w:type="dxa"/>
              <w:left w:w="100" w:type="dxa"/>
              <w:bottom w:w="90" w:type="dxa"/>
              <w:right w:w="100" w:type="dxa"/>
            </w:tcMar>
            <w:vAlign w:val="center"/>
          </w:tcPr>
          <w:p w14:paraId="25FE420A">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3668EDB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029CF9B">
            <w:pPr>
              <w:spacing w:after="0" w:line="240" w:lineRule="auto"/>
              <w:jc w:val="center"/>
            </w:pPr>
            <w:r>
              <w:rPr>
                <w:rFonts w:hint="eastAsia" w:ascii="Arial Unicode MS" w:hAnsi="Arial Unicode MS" w:eastAsia="Songti SC" w:cs="Arial Unicode MS"/>
                <w:b w:val="0"/>
                <w:i w:val="0"/>
                <w:color w:val="1F2933"/>
                <w:sz w:val="15"/>
              </w:rPr>
              <w:t>FALSE</w:t>
            </w:r>
          </w:p>
        </w:tc>
        <w:tc>
          <w:tcPr>
            <w:tcW w:w="2088" w:type="dxa"/>
            <w:tcMar>
              <w:top w:w="90" w:type="dxa"/>
              <w:left w:w="100" w:type="dxa"/>
              <w:bottom w:w="90" w:type="dxa"/>
              <w:right w:w="100" w:type="dxa"/>
            </w:tcMar>
            <w:vAlign w:val="center"/>
          </w:tcPr>
          <w:p w14:paraId="641E849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B03F7A9">
            <w:pPr>
              <w:spacing w:after="0" w:line="240" w:lineRule="auto"/>
              <w:jc w:val="left"/>
            </w:pPr>
            <w:r>
              <w:rPr>
                <w:rFonts w:hint="eastAsia" w:ascii="Arial Unicode MS" w:hAnsi="Arial Unicode MS" w:eastAsia="Songti SC" w:cs="Arial Unicode MS"/>
                <w:b w:val="0"/>
                <w:i w:val="0"/>
                <w:color w:val="1F2933"/>
                <w:sz w:val="15"/>
              </w:rPr>
              <w:t>是否向HTTP(S)目标追加lf_click</w:t>
            </w:r>
          </w:p>
        </w:tc>
      </w:tr>
      <w:tr w14:paraId="50D564F1">
        <w:tc>
          <w:tcPr>
            <w:tcW w:w="1368" w:type="dxa"/>
            <w:tcMar>
              <w:top w:w="90" w:type="dxa"/>
              <w:left w:w="100" w:type="dxa"/>
              <w:bottom w:w="90" w:type="dxa"/>
              <w:right w:w="100" w:type="dxa"/>
            </w:tcMar>
            <w:vAlign w:val="center"/>
          </w:tcPr>
          <w:p w14:paraId="45E442A0">
            <w:pPr>
              <w:spacing w:after="0" w:line="240" w:lineRule="auto"/>
              <w:jc w:val="center"/>
            </w:pPr>
            <w:r>
              <w:rPr>
                <w:rFonts w:hint="eastAsia" w:ascii="Arial Unicode MS" w:hAnsi="Arial Unicode MS" w:eastAsia="Songti SC" w:cs="Arial Unicode MS"/>
                <w:b w:val="0"/>
                <w:i w:val="0"/>
                <w:color w:val="1F2933"/>
                <w:sz w:val="15"/>
              </w:rPr>
              <w:t>og_title</w:t>
            </w:r>
          </w:p>
        </w:tc>
        <w:tc>
          <w:tcPr>
            <w:tcW w:w="1368" w:type="dxa"/>
            <w:tcMar>
              <w:top w:w="90" w:type="dxa"/>
              <w:left w:w="100" w:type="dxa"/>
              <w:bottom w:w="90" w:type="dxa"/>
              <w:right w:w="100" w:type="dxa"/>
            </w:tcMar>
            <w:vAlign w:val="center"/>
          </w:tcPr>
          <w:p w14:paraId="5022EB70">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245E4F72">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9BC828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E6DBC2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E768193">
            <w:pPr>
              <w:spacing w:after="0" w:line="240" w:lineRule="auto"/>
              <w:jc w:val="left"/>
            </w:pPr>
            <w:r>
              <w:rPr>
                <w:rFonts w:hint="eastAsia" w:ascii="Arial Unicode MS" w:hAnsi="Arial Unicode MS" w:eastAsia="Songti SC" w:cs="Arial Unicode MS"/>
                <w:b w:val="0"/>
                <w:i w:val="0"/>
                <w:color w:val="1F2933"/>
                <w:sz w:val="15"/>
              </w:rPr>
              <w:t>社交预览标题</w:t>
            </w:r>
          </w:p>
        </w:tc>
      </w:tr>
      <w:tr w14:paraId="1B04E20F">
        <w:tc>
          <w:tcPr>
            <w:tcW w:w="1368" w:type="dxa"/>
            <w:tcMar>
              <w:top w:w="90" w:type="dxa"/>
              <w:left w:w="100" w:type="dxa"/>
              <w:bottom w:w="90" w:type="dxa"/>
              <w:right w:w="100" w:type="dxa"/>
            </w:tcMar>
            <w:vAlign w:val="center"/>
          </w:tcPr>
          <w:p w14:paraId="5001BC47">
            <w:pPr>
              <w:spacing w:after="0" w:line="240" w:lineRule="auto"/>
              <w:jc w:val="center"/>
            </w:pPr>
            <w:r>
              <w:rPr>
                <w:rFonts w:hint="eastAsia" w:ascii="Arial Unicode MS" w:hAnsi="Arial Unicode MS" w:eastAsia="Songti SC" w:cs="Arial Unicode MS"/>
                <w:b w:val="0"/>
                <w:i w:val="0"/>
                <w:color w:val="1F2933"/>
                <w:sz w:val="15"/>
              </w:rPr>
              <w:t>og_description</w:t>
            </w:r>
          </w:p>
        </w:tc>
        <w:tc>
          <w:tcPr>
            <w:tcW w:w="1368" w:type="dxa"/>
            <w:tcMar>
              <w:top w:w="90" w:type="dxa"/>
              <w:left w:w="100" w:type="dxa"/>
              <w:bottom w:w="90" w:type="dxa"/>
              <w:right w:w="100" w:type="dxa"/>
            </w:tcMar>
            <w:vAlign w:val="center"/>
          </w:tcPr>
          <w:p w14:paraId="0B680F1A">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7B2A668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D2D911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A63338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36955CC">
            <w:pPr>
              <w:spacing w:after="0" w:line="240" w:lineRule="auto"/>
              <w:jc w:val="left"/>
            </w:pPr>
            <w:r>
              <w:rPr>
                <w:rFonts w:hint="eastAsia" w:ascii="Arial Unicode MS" w:hAnsi="Arial Unicode MS" w:eastAsia="Songti SC" w:cs="Arial Unicode MS"/>
                <w:b w:val="0"/>
                <w:i w:val="0"/>
                <w:color w:val="1F2933"/>
                <w:sz w:val="15"/>
              </w:rPr>
              <w:t>社交预览说明</w:t>
            </w:r>
          </w:p>
        </w:tc>
      </w:tr>
      <w:tr w14:paraId="7BE003FD">
        <w:tc>
          <w:tcPr>
            <w:tcW w:w="1368" w:type="dxa"/>
            <w:tcMar>
              <w:top w:w="90" w:type="dxa"/>
              <w:left w:w="100" w:type="dxa"/>
              <w:bottom w:w="90" w:type="dxa"/>
              <w:right w:w="100" w:type="dxa"/>
            </w:tcMar>
            <w:vAlign w:val="center"/>
          </w:tcPr>
          <w:p w14:paraId="3E9CD44A">
            <w:pPr>
              <w:spacing w:after="0" w:line="240" w:lineRule="auto"/>
              <w:jc w:val="center"/>
            </w:pPr>
            <w:r>
              <w:rPr>
                <w:rFonts w:hint="eastAsia" w:ascii="Arial Unicode MS" w:hAnsi="Arial Unicode MS" w:eastAsia="Songti SC" w:cs="Arial Unicode MS"/>
                <w:b w:val="0"/>
                <w:i w:val="0"/>
                <w:color w:val="1F2933"/>
                <w:sz w:val="15"/>
              </w:rPr>
              <w:t>og_image_url</w:t>
            </w:r>
          </w:p>
        </w:tc>
        <w:tc>
          <w:tcPr>
            <w:tcW w:w="1368" w:type="dxa"/>
            <w:tcMar>
              <w:top w:w="90" w:type="dxa"/>
              <w:left w:w="100" w:type="dxa"/>
              <w:bottom w:w="90" w:type="dxa"/>
              <w:right w:w="100" w:type="dxa"/>
            </w:tcMar>
            <w:vAlign w:val="center"/>
          </w:tcPr>
          <w:p w14:paraId="25A906D6">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33F7234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68935A2">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A5A149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44D0DFB">
            <w:pPr>
              <w:spacing w:after="0" w:line="240" w:lineRule="auto"/>
              <w:jc w:val="left"/>
            </w:pPr>
            <w:r>
              <w:rPr>
                <w:rFonts w:hint="eastAsia" w:ascii="Arial Unicode MS" w:hAnsi="Arial Unicode MS" w:eastAsia="Songti SC" w:cs="Arial Unicode MS"/>
                <w:b w:val="0"/>
                <w:i w:val="0"/>
                <w:color w:val="1F2933"/>
                <w:sz w:val="15"/>
              </w:rPr>
              <w:t>社交预览图片</w:t>
            </w:r>
          </w:p>
        </w:tc>
      </w:tr>
      <w:tr w14:paraId="65F4C517">
        <w:tc>
          <w:tcPr>
            <w:tcW w:w="1368" w:type="dxa"/>
            <w:tcMar>
              <w:top w:w="90" w:type="dxa"/>
              <w:left w:w="100" w:type="dxa"/>
              <w:bottom w:w="90" w:type="dxa"/>
              <w:right w:w="100" w:type="dxa"/>
            </w:tcMar>
            <w:vAlign w:val="center"/>
          </w:tcPr>
          <w:p w14:paraId="4D2469DB">
            <w:pPr>
              <w:spacing w:after="0" w:line="240" w:lineRule="auto"/>
              <w:jc w:val="center"/>
            </w:pPr>
            <w:r>
              <w:rPr>
                <w:rFonts w:hint="eastAsia" w:ascii="Arial Unicode MS" w:hAnsi="Arial Unicode MS" w:eastAsia="Songti SC" w:cs="Arial Unicode MS"/>
                <w:b w:val="0"/>
                <w:i w:val="0"/>
                <w:color w:val="1F2933"/>
                <w:sz w:val="15"/>
              </w:rPr>
              <w:t>og_type</w:t>
            </w:r>
          </w:p>
        </w:tc>
        <w:tc>
          <w:tcPr>
            <w:tcW w:w="1368" w:type="dxa"/>
            <w:tcMar>
              <w:top w:w="90" w:type="dxa"/>
              <w:left w:w="100" w:type="dxa"/>
              <w:bottom w:w="90" w:type="dxa"/>
              <w:right w:w="100" w:type="dxa"/>
            </w:tcMar>
            <w:vAlign w:val="center"/>
          </w:tcPr>
          <w:p w14:paraId="52CB4DEF">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4EF6BC0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CA6CA4F">
            <w:pPr>
              <w:spacing w:after="0" w:line="240" w:lineRule="auto"/>
              <w:jc w:val="center"/>
            </w:pPr>
            <w:r>
              <w:rPr>
                <w:rFonts w:hint="eastAsia" w:ascii="Arial Unicode MS" w:hAnsi="Arial Unicode MS" w:eastAsia="Songti SC" w:cs="Arial Unicode MS"/>
                <w:b w:val="0"/>
                <w:i w:val="0"/>
                <w:color w:val="1F2933"/>
                <w:sz w:val="15"/>
              </w:rPr>
              <w:t>'website'</w:t>
            </w:r>
          </w:p>
        </w:tc>
        <w:tc>
          <w:tcPr>
            <w:tcW w:w="2088" w:type="dxa"/>
            <w:tcMar>
              <w:top w:w="90" w:type="dxa"/>
              <w:left w:w="100" w:type="dxa"/>
              <w:bottom w:w="90" w:type="dxa"/>
              <w:right w:w="100" w:type="dxa"/>
            </w:tcMar>
            <w:vAlign w:val="center"/>
          </w:tcPr>
          <w:p w14:paraId="0E96B0A8">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AAABC89">
            <w:pPr>
              <w:spacing w:after="0" w:line="240" w:lineRule="auto"/>
              <w:jc w:val="left"/>
            </w:pPr>
            <w:r>
              <w:rPr>
                <w:rFonts w:hint="eastAsia" w:ascii="Arial Unicode MS" w:hAnsi="Arial Unicode MS" w:eastAsia="Songti SC" w:cs="Arial Unicode MS"/>
                <w:b w:val="0"/>
                <w:i w:val="0"/>
                <w:color w:val="1F2933"/>
                <w:sz w:val="15"/>
              </w:rPr>
              <w:t>OG类型</w:t>
            </w:r>
          </w:p>
        </w:tc>
      </w:tr>
      <w:tr w14:paraId="61E8C8E0">
        <w:tc>
          <w:tcPr>
            <w:tcW w:w="1368" w:type="dxa"/>
            <w:tcMar>
              <w:top w:w="90" w:type="dxa"/>
              <w:left w:w="100" w:type="dxa"/>
              <w:bottom w:w="90" w:type="dxa"/>
              <w:right w:w="100" w:type="dxa"/>
            </w:tcMar>
            <w:vAlign w:val="center"/>
          </w:tcPr>
          <w:p w14:paraId="5468F911">
            <w:pPr>
              <w:spacing w:after="0" w:line="240" w:lineRule="auto"/>
              <w:jc w:val="center"/>
            </w:pPr>
            <w:r>
              <w:rPr>
                <w:rFonts w:hint="eastAsia" w:ascii="Arial Unicode MS" w:hAnsi="Arial Unicode MS" w:eastAsia="Songti SC" w:cs="Arial Unicode MS"/>
                <w:b w:val="0"/>
                <w:i w:val="0"/>
                <w:color w:val="1F2933"/>
                <w:sz w:val="15"/>
              </w:rPr>
              <w:t>attribution_window_hours</w:t>
            </w:r>
          </w:p>
        </w:tc>
        <w:tc>
          <w:tcPr>
            <w:tcW w:w="1368" w:type="dxa"/>
            <w:tcMar>
              <w:top w:w="90" w:type="dxa"/>
              <w:left w:w="100" w:type="dxa"/>
              <w:bottom w:w="90" w:type="dxa"/>
              <w:right w:w="100" w:type="dxa"/>
            </w:tcMar>
            <w:vAlign w:val="center"/>
          </w:tcPr>
          <w:p w14:paraId="412B79AA">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2E46363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FA16E30">
            <w:pPr>
              <w:spacing w:after="0" w:line="240" w:lineRule="auto"/>
              <w:jc w:val="center"/>
            </w:pPr>
            <w:r>
              <w:rPr>
                <w:rFonts w:hint="eastAsia" w:ascii="Arial Unicode MS" w:hAnsi="Arial Unicode MS" w:eastAsia="Songti SC" w:cs="Arial Unicode MS"/>
                <w:b w:val="0"/>
                <w:i w:val="0"/>
                <w:color w:val="1F2933"/>
                <w:sz w:val="15"/>
              </w:rPr>
              <w:t>168</w:t>
            </w:r>
          </w:p>
        </w:tc>
        <w:tc>
          <w:tcPr>
            <w:tcW w:w="2088" w:type="dxa"/>
            <w:tcMar>
              <w:top w:w="90" w:type="dxa"/>
              <w:left w:w="100" w:type="dxa"/>
              <w:bottom w:w="90" w:type="dxa"/>
              <w:right w:w="100" w:type="dxa"/>
            </w:tcMar>
            <w:vAlign w:val="center"/>
          </w:tcPr>
          <w:p w14:paraId="56EACC4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82494E7">
            <w:pPr>
              <w:spacing w:after="0" w:line="240" w:lineRule="auto"/>
              <w:jc w:val="left"/>
            </w:pPr>
            <w:r>
              <w:rPr>
                <w:rFonts w:hint="eastAsia" w:ascii="Arial Unicode MS" w:hAnsi="Arial Unicode MS" w:eastAsia="Songti SC" w:cs="Arial Unicode MS"/>
                <w:b w:val="0"/>
                <w:i w:val="0"/>
                <w:color w:val="1F2933"/>
                <w:sz w:val="15"/>
              </w:rPr>
              <w:t>归因窗口小时数</w:t>
            </w:r>
          </w:p>
        </w:tc>
      </w:tr>
      <w:tr w14:paraId="38B7A125">
        <w:tc>
          <w:tcPr>
            <w:tcW w:w="1368" w:type="dxa"/>
            <w:tcMar>
              <w:top w:w="90" w:type="dxa"/>
              <w:left w:w="100" w:type="dxa"/>
              <w:bottom w:w="90" w:type="dxa"/>
              <w:right w:w="100" w:type="dxa"/>
            </w:tcMar>
            <w:vAlign w:val="center"/>
          </w:tcPr>
          <w:p w14:paraId="75A84B33">
            <w:pPr>
              <w:spacing w:after="0" w:line="240" w:lineRule="auto"/>
              <w:jc w:val="center"/>
            </w:pPr>
            <w:r>
              <w:rPr>
                <w:rFonts w:hint="eastAsia" w:ascii="Arial Unicode MS" w:hAnsi="Arial Unicode MS" w:eastAsia="Songti SC" w:cs="Arial Unicode MS"/>
                <w:b w:val="0"/>
                <w:i w:val="0"/>
                <w:color w:val="1F2933"/>
                <w:sz w:val="15"/>
              </w:rPr>
              <w:t>app_scheme</w:t>
            </w:r>
          </w:p>
        </w:tc>
        <w:tc>
          <w:tcPr>
            <w:tcW w:w="1368" w:type="dxa"/>
            <w:tcMar>
              <w:top w:w="90" w:type="dxa"/>
              <w:left w:w="100" w:type="dxa"/>
              <w:bottom w:w="90" w:type="dxa"/>
              <w:right w:w="100" w:type="dxa"/>
            </w:tcMar>
            <w:vAlign w:val="center"/>
          </w:tcPr>
          <w:p w14:paraId="0215F368">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27C9DA6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7372F5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DB5EBC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8B02AC1">
            <w:pPr>
              <w:spacing w:after="0" w:line="240" w:lineRule="auto"/>
              <w:jc w:val="left"/>
            </w:pPr>
            <w:r>
              <w:rPr>
                <w:rFonts w:hint="eastAsia" w:ascii="Arial Unicode MS" w:hAnsi="Arial Unicode MS" w:eastAsia="Songti SC" w:cs="Arial Unicode MS"/>
                <w:b w:val="0"/>
                <w:i w:val="0"/>
                <w:color w:val="1F2933"/>
                <w:sz w:val="15"/>
              </w:rPr>
              <w:t>App URI Scheme</w:t>
            </w:r>
          </w:p>
        </w:tc>
      </w:tr>
      <w:tr w14:paraId="394ACBBB">
        <w:tc>
          <w:tcPr>
            <w:tcW w:w="1368" w:type="dxa"/>
            <w:tcMar>
              <w:top w:w="90" w:type="dxa"/>
              <w:left w:w="100" w:type="dxa"/>
              <w:bottom w:w="90" w:type="dxa"/>
              <w:right w:w="100" w:type="dxa"/>
            </w:tcMar>
            <w:vAlign w:val="center"/>
          </w:tcPr>
          <w:p w14:paraId="3061319B">
            <w:pPr>
              <w:spacing w:after="0" w:line="240" w:lineRule="auto"/>
              <w:jc w:val="center"/>
            </w:pPr>
            <w:r>
              <w:rPr>
                <w:rFonts w:hint="eastAsia" w:ascii="Arial Unicode MS" w:hAnsi="Arial Unicode MS" w:eastAsia="Songti SC" w:cs="Arial Unicode MS"/>
                <w:b w:val="0"/>
                <w:i w:val="0"/>
                <w:color w:val="1F2933"/>
                <w:sz w:val="15"/>
              </w:rPr>
              <w:t>ios_universal_link</w:t>
            </w:r>
          </w:p>
        </w:tc>
        <w:tc>
          <w:tcPr>
            <w:tcW w:w="1368" w:type="dxa"/>
            <w:tcMar>
              <w:top w:w="90" w:type="dxa"/>
              <w:left w:w="100" w:type="dxa"/>
              <w:bottom w:w="90" w:type="dxa"/>
              <w:right w:w="100" w:type="dxa"/>
            </w:tcMar>
            <w:vAlign w:val="center"/>
          </w:tcPr>
          <w:p w14:paraId="33299E8F">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43B8429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CF7AA3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31617AE">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E11C485">
            <w:pPr>
              <w:spacing w:after="0" w:line="240" w:lineRule="auto"/>
              <w:jc w:val="left"/>
            </w:pPr>
            <w:r>
              <w:rPr>
                <w:rFonts w:hint="eastAsia" w:ascii="Arial Unicode MS" w:hAnsi="Arial Unicode MS" w:eastAsia="Songti SC" w:cs="Arial Unicode MS"/>
                <w:b w:val="0"/>
                <w:i w:val="0"/>
                <w:color w:val="1F2933"/>
                <w:sz w:val="15"/>
              </w:rPr>
              <w:t>iOS Universal Link</w:t>
            </w:r>
          </w:p>
        </w:tc>
      </w:tr>
      <w:tr w14:paraId="64DD697E">
        <w:tc>
          <w:tcPr>
            <w:tcW w:w="1368" w:type="dxa"/>
            <w:tcMar>
              <w:top w:w="90" w:type="dxa"/>
              <w:left w:w="100" w:type="dxa"/>
              <w:bottom w:w="90" w:type="dxa"/>
              <w:right w:w="100" w:type="dxa"/>
            </w:tcMar>
            <w:vAlign w:val="center"/>
          </w:tcPr>
          <w:p w14:paraId="03C67154">
            <w:pPr>
              <w:spacing w:after="0" w:line="240" w:lineRule="auto"/>
              <w:jc w:val="center"/>
            </w:pPr>
            <w:r>
              <w:rPr>
                <w:rFonts w:hint="eastAsia" w:ascii="Arial Unicode MS" w:hAnsi="Arial Unicode MS" w:eastAsia="Songti SC" w:cs="Arial Unicode MS"/>
                <w:b w:val="0"/>
                <w:i w:val="0"/>
                <w:color w:val="1F2933"/>
                <w:sz w:val="15"/>
              </w:rPr>
              <w:t>android_app_link</w:t>
            </w:r>
          </w:p>
        </w:tc>
        <w:tc>
          <w:tcPr>
            <w:tcW w:w="1368" w:type="dxa"/>
            <w:tcMar>
              <w:top w:w="90" w:type="dxa"/>
              <w:left w:w="100" w:type="dxa"/>
              <w:bottom w:w="90" w:type="dxa"/>
              <w:right w:w="100" w:type="dxa"/>
            </w:tcMar>
            <w:vAlign w:val="center"/>
          </w:tcPr>
          <w:p w14:paraId="24088874">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5CFEC211">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A922F3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6B4BA6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03FB99F">
            <w:pPr>
              <w:spacing w:after="0" w:line="240" w:lineRule="auto"/>
              <w:jc w:val="left"/>
            </w:pPr>
            <w:r>
              <w:rPr>
                <w:rFonts w:hint="eastAsia" w:ascii="Arial Unicode MS" w:hAnsi="Arial Unicode MS" w:eastAsia="Songti SC" w:cs="Arial Unicode MS"/>
                <w:b w:val="0"/>
                <w:i w:val="0"/>
                <w:color w:val="1F2933"/>
                <w:sz w:val="15"/>
              </w:rPr>
              <w:t>Android App Link</w:t>
            </w:r>
          </w:p>
        </w:tc>
      </w:tr>
      <w:tr w14:paraId="13883998">
        <w:tc>
          <w:tcPr>
            <w:tcW w:w="1368" w:type="dxa"/>
            <w:tcMar>
              <w:top w:w="90" w:type="dxa"/>
              <w:left w:w="100" w:type="dxa"/>
              <w:bottom w:w="90" w:type="dxa"/>
              <w:right w:w="100" w:type="dxa"/>
            </w:tcMar>
            <w:vAlign w:val="center"/>
          </w:tcPr>
          <w:p w14:paraId="2ADFC851">
            <w:pPr>
              <w:spacing w:after="0" w:line="240" w:lineRule="auto"/>
              <w:jc w:val="center"/>
            </w:pPr>
            <w:r>
              <w:rPr>
                <w:rFonts w:hint="eastAsia" w:ascii="Arial Unicode MS" w:hAnsi="Arial Unicode MS" w:eastAsia="Songti SC" w:cs="Arial Unicode MS"/>
                <w:b w:val="0"/>
                <w:i w:val="0"/>
                <w:color w:val="1F2933"/>
                <w:sz w:val="15"/>
              </w:rPr>
              <w:t>deep_link_path</w:t>
            </w:r>
          </w:p>
        </w:tc>
        <w:tc>
          <w:tcPr>
            <w:tcW w:w="1368" w:type="dxa"/>
            <w:tcMar>
              <w:top w:w="90" w:type="dxa"/>
              <w:left w:w="100" w:type="dxa"/>
              <w:bottom w:w="90" w:type="dxa"/>
              <w:right w:w="100" w:type="dxa"/>
            </w:tcMar>
            <w:vAlign w:val="center"/>
          </w:tcPr>
          <w:p w14:paraId="43AA1BEC">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7C91074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1CEA5B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E12541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2F595CB">
            <w:pPr>
              <w:spacing w:after="0" w:line="240" w:lineRule="auto"/>
              <w:jc w:val="left"/>
            </w:pPr>
            <w:r>
              <w:rPr>
                <w:rFonts w:hint="eastAsia" w:ascii="Arial Unicode MS" w:hAnsi="Arial Unicode MS" w:eastAsia="Songti SC" w:cs="Arial Unicode MS"/>
                <w:b w:val="0"/>
                <w:i w:val="0"/>
                <w:color w:val="1F2933"/>
                <w:sz w:val="15"/>
              </w:rPr>
              <w:t>App内路径</w:t>
            </w:r>
          </w:p>
        </w:tc>
      </w:tr>
      <w:tr w14:paraId="296F31A5">
        <w:tc>
          <w:tcPr>
            <w:tcW w:w="1368" w:type="dxa"/>
            <w:tcMar>
              <w:top w:w="90" w:type="dxa"/>
              <w:left w:w="100" w:type="dxa"/>
              <w:bottom w:w="90" w:type="dxa"/>
              <w:right w:w="100" w:type="dxa"/>
            </w:tcMar>
            <w:vAlign w:val="center"/>
          </w:tcPr>
          <w:p w14:paraId="32EF3AF5">
            <w:pPr>
              <w:spacing w:after="0" w:line="240" w:lineRule="auto"/>
              <w:jc w:val="center"/>
            </w:pPr>
            <w:r>
              <w:rPr>
                <w:rFonts w:hint="eastAsia" w:ascii="Arial Unicode MS" w:hAnsi="Arial Unicode MS" w:eastAsia="Songti SC" w:cs="Arial Unicode MS"/>
                <w:b w:val="0"/>
                <w:i w:val="0"/>
                <w:color w:val="1F2933"/>
                <w:sz w:val="15"/>
              </w:rPr>
              <w:t>deep_link_parameters</w:t>
            </w:r>
          </w:p>
        </w:tc>
        <w:tc>
          <w:tcPr>
            <w:tcW w:w="1368" w:type="dxa"/>
            <w:tcMar>
              <w:top w:w="90" w:type="dxa"/>
              <w:left w:w="100" w:type="dxa"/>
              <w:bottom w:w="90" w:type="dxa"/>
              <w:right w:w="100" w:type="dxa"/>
            </w:tcMar>
            <w:vAlign w:val="center"/>
          </w:tcPr>
          <w:p w14:paraId="2366768A">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668A661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BBEC4D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3AEC26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F02F90F">
            <w:pPr>
              <w:spacing w:after="0" w:line="240" w:lineRule="auto"/>
              <w:jc w:val="left"/>
            </w:pPr>
            <w:r>
              <w:rPr>
                <w:rFonts w:hint="eastAsia" w:ascii="Arial Unicode MS" w:hAnsi="Arial Unicode MS" w:eastAsia="Songti SC" w:cs="Arial Unicode MS"/>
                <w:b w:val="0"/>
                <w:i w:val="0"/>
                <w:color w:val="1F2933"/>
                <w:sz w:val="15"/>
              </w:rPr>
              <w:t>深链参数</w:t>
            </w:r>
          </w:p>
        </w:tc>
      </w:tr>
      <w:tr w14:paraId="5B7A1951">
        <w:tc>
          <w:tcPr>
            <w:tcW w:w="1368" w:type="dxa"/>
            <w:tcMar>
              <w:top w:w="90" w:type="dxa"/>
              <w:left w:w="100" w:type="dxa"/>
              <w:bottom w:w="90" w:type="dxa"/>
              <w:right w:w="100" w:type="dxa"/>
            </w:tcMar>
            <w:vAlign w:val="center"/>
          </w:tcPr>
          <w:p w14:paraId="40E2FE15">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3D029EC1">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10CF391D">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D091189">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06F5F778">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F8429FF">
            <w:pPr>
              <w:spacing w:after="0" w:line="240" w:lineRule="auto"/>
              <w:jc w:val="left"/>
            </w:pPr>
            <w:r>
              <w:rPr>
                <w:rFonts w:hint="eastAsia" w:ascii="Arial Unicode MS" w:hAnsi="Arial Unicode MS" w:eastAsia="Songti SC" w:cs="Arial Unicode MS"/>
                <w:b w:val="0"/>
                <w:i w:val="0"/>
                <w:color w:val="1F2933"/>
                <w:sz w:val="15"/>
              </w:rPr>
              <w:t>创建时间</w:t>
            </w:r>
          </w:p>
        </w:tc>
      </w:tr>
      <w:tr w14:paraId="6106F91A">
        <w:tc>
          <w:tcPr>
            <w:tcW w:w="1368" w:type="dxa"/>
            <w:tcMar>
              <w:top w:w="90" w:type="dxa"/>
              <w:left w:w="100" w:type="dxa"/>
              <w:bottom w:w="90" w:type="dxa"/>
              <w:right w:w="100" w:type="dxa"/>
            </w:tcMar>
            <w:vAlign w:val="center"/>
          </w:tcPr>
          <w:p w14:paraId="7B17C653">
            <w:pPr>
              <w:spacing w:after="0" w:line="240" w:lineRule="auto"/>
              <w:jc w:val="center"/>
            </w:pPr>
            <w:r>
              <w:rPr>
                <w:rFonts w:hint="eastAsia" w:ascii="Arial Unicode MS" w:hAnsi="Arial Unicode MS" w:eastAsia="Songti SC" w:cs="Arial Unicode MS"/>
                <w:b w:val="0"/>
                <w:i w:val="0"/>
                <w:color w:val="1F2933"/>
                <w:sz w:val="15"/>
              </w:rPr>
              <w:t>updated_at</w:t>
            </w:r>
          </w:p>
        </w:tc>
        <w:tc>
          <w:tcPr>
            <w:tcW w:w="1368" w:type="dxa"/>
            <w:tcMar>
              <w:top w:w="90" w:type="dxa"/>
              <w:left w:w="100" w:type="dxa"/>
              <w:bottom w:w="90" w:type="dxa"/>
              <w:right w:w="100" w:type="dxa"/>
            </w:tcMar>
            <w:vAlign w:val="center"/>
          </w:tcPr>
          <w:p w14:paraId="10A62DF1">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0D9BDE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8B956D2">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30B7F1BF">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4C0586C">
            <w:pPr>
              <w:spacing w:after="0" w:line="240" w:lineRule="auto"/>
              <w:jc w:val="left"/>
            </w:pPr>
            <w:r>
              <w:rPr>
                <w:rFonts w:hint="eastAsia" w:ascii="Arial Unicode MS" w:hAnsi="Arial Unicode MS" w:eastAsia="Songti SC" w:cs="Arial Unicode MS"/>
                <w:b w:val="0"/>
                <w:i w:val="0"/>
                <w:color w:val="1F2933"/>
                <w:sz w:val="15"/>
              </w:rPr>
              <w:t>更新时间</w:t>
            </w:r>
          </w:p>
        </w:tc>
      </w:tr>
    </w:tbl>
    <w:p w14:paraId="7013195C">
      <w:pPr>
        <w:spacing w:after="40"/>
      </w:pPr>
    </w:p>
    <w:p w14:paraId="365BE86D">
      <w:pPr>
        <w:pStyle w:val="4"/>
        <w:keepNext/>
      </w:pPr>
      <w:r>
        <w:rPr>
          <w:rFonts w:hint="eastAsia" w:ascii="Arial Unicode MS" w:hAnsi="Arial Unicode MS" w:eastAsia="Songti SC" w:cs="Arial Unicode MS"/>
          <w:b/>
          <w:i w:val="0"/>
          <w:color w:val="1F4E78"/>
          <w:sz w:val="25"/>
        </w:rPr>
        <w:t>5.3 click_events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2BBCE93">
        <w:trPr>
          <w:tblHeader/>
        </w:trPr>
        <w:tc>
          <w:tcPr>
            <w:tcW w:w="1368" w:type="dxa"/>
            <w:shd w:val="clear" w:color="auto" w:fill="1F4E78"/>
            <w:tcMar>
              <w:top w:w="90" w:type="dxa"/>
              <w:left w:w="100" w:type="dxa"/>
              <w:bottom w:w="90" w:type="dxa"/>
              <w:right w:w="100" w:type="dxa"/>
            </w:tcMar>
            <w:vAlign w:val="center"/>
          </w:tcPr>
          <w:p w14:paraId="53EF5981">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3FCDAA61">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86E0D1">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3D78BBD1">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6C0F05B">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1C619D42">
            <w:pPr>
              <w:spacing w:after="0" w:line="240" w:lineRule="auto"/>
              <w:jc w:val="center"/>
            </w:pPr>
            <w:r>
              <w:rPr>
                <w:rFonts w:hint="eastAsia" w:ascii="Arial Unicode MS" w:hAnsi="Arial Unicode MS" w:eastAsia="Songti SC" w:cs="Arial Unicode MS"/>
                <w:b/>
                <w:i w:val="0"/>
                <w:color w:val="FFFFFF"/>
                <w:sz w:val="16"/>
              </w:rPr>
              <w:t>说明</w:t>
            </w:r>
          </w:p>
        </w:tc>
      </w:tr>
      <w:tr w14:paraId="618DD85D">
        <w:tc>
          <w:tcPr>
            <w:tcW w:w="1368" w:type="dxa"/>
            <w:tcMar>
              <w:top w:w="90" w:type="dxa"/>
              <w:left w:w="100" w:type="dxa"/>
              <w:bottom w:w="90" w:type="dxa"/>
              <w:right w:w="100" w:type="dxa"/>
            </w:tcMar>
            <w:vAlign w:val="center"/>
          </w:tcPr>
          <w:p w14:paraId="4BD376FA">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795A1B57">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79FF114">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26F0474B">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65A1D97A">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248E2B0A">
            <w:pPr>
              <w:spacing w:after="0" w:line="240" w:lineRule="auto"/>
              <w:jc w:val="left"/>
            </w:pPr>
            <w:r>
              <w:rPr>
                <w:rFonts w:hint="eastAsia" w:ascii="Arial Unicode MS" w:hAnsi="Arial Unicode MS" w:eastAsia="Songti SC" w:cs="Arial Unicode MS"/>
                <w:b w:val="0"/>
                <w:i w:val="0"/>
                <w:color w:val="1F2933"/>
                <w:sz w:val="15"/>
              </w:rPr>
              <w:t>点击事件主键</w:t>
            </w:r>
          </w:p>
        </w:tc>
      </w:tr>
      <w:tr w14:paraId="343259FD">
        <w:tc>
          <w:tcPr>
            <w:tcW w:w="1368" w:type="dxa"/>
            <w:tcMar>
              <w:top w:w="90" w:type="dxa"/>
              <w:left w:w="100" w:type="dxa"/>
              <w:bottom w:w="90" w:type="dxa"/>
              <w:right w:w="100" w:type="dxa"/>
            </w:tcMar>
            <w:vAlign w:val="center"/>
          </w:tcPr>
          <w:p w14:paraId="0D4E806E">
            <w:pPr>
              <w:spacing w:after="0" w:line="240" w:lineRule="auto"/>
              <w:jc w:val="center"/>
            </w:pPr>
            <w:r>
              <w:rPr>
                <w:rFonts w:hint="eastAsia" w:ascii="Arial Unicode MS" w:hAnsi="Arial Unicode MS" w:eastAsia="Songti SC" w:cs="Arial Unicode MS"/>
                <w:b w:val="0"/>
                <w:i w:val="0"/>
                <w:color w:val="1F2933"/>
                <w:sz w:val="15"/>
              </w:rPr>
              <w:t>link_id</w:t>
            </w:r>
          </w:p>
        </w:tc>
        <w:tc>
          <w:tcPr>
            <w:tcW w:w="1368" w:type="dxa"/>
            <w:tcMar>
              <w:top w:w="90" w:type="dxa"/>
              <w:left w:w="100" w:type="dxa"/>
              <w:bottom w:w="90" w:type="dxa"/>
              <w:right w:w="100" w:type="dxa"/>
            </w:tcMar>
            <w:vAlign w:val="center"/>
          </w:tcPr>
          <w:p w14:paraId="722F0621">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7C79578">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00D088F8">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7108A61">
            <w:pPr>
              <w:spacing w:after="0" w:line="240" w:lineRule="auto"/>
              <w:jc w:val="left"/>
            </w:pPr>
            <w:r>
              <w:rPr>
                <w:rFonts w:hint="eastAsia" w:ascii="Arial Unicode MS" w:hAnsi="Arial Unicode MS" w:eastAsia="Songti SC" w:cs="Arial Unicode MS"/>
                <w:b w:val="0"/>
                <w:i w:val="0"/>
                <w:color w:val="1F2933"/>
                <w:sz w:val="15"/>
              </w:rPr>
              <w:t>物理FK→links.id</w:t>
            </w:r>
          </w:p>
        </w:tc>
        <w:tc>
          <w:tcPr>
            <w:tcW w:w="2520" w:type="dxa"/>
            <w:tcMar>
              <w:top w:w="90" w:type="dxa"/>
              <w:left w:w="100" w:type="dxa"/>
              <w:bottom w:w="90" w:type="dxa"/>
              <w:right w:w="100" w:type="dxa"/>
            </w:tcMar>
            <w:vAlign w:val="center"/>
          </w:tcPr>
          <w:p w14:paraId="22F0F2DB">
            <w:pPr>
              <w:spacing w:after="0" w:line="240" w:lineRule="auto"/>
              <w:jc w:val="left"/>
            </w:pPr>
            <w:r>
              <w:rPr>
                <w:rFonts w:hint="eastAsia" w:ascii="Arial Unicode MS" w:hAnsi="Arial Unicode MS" w:eastAsia="Songti SC" w:cs="Arial Unicode MS"/>
                <w:b w:val="0"/>
                <w:i w:val="0"/>
                <w:color w:val="1F2933"/>
                <w:sz w:val="15"/>
              </w:rPr>
              <w:t>删除链接时级联</w:t>
            </w:r>
          </w:p>
        </w:tc>
      </w:tr>
      <w:tr w14:paraId="7640105A">
        <w:tc>
          <w:tcPr>
            <w:tcW w:w="1368" w:type="dxa"/>
            <w:tcMar>
              <w:top w:w="90" w:type="dxa"/>
              <w:left w:w="100" w:type="dxa"/>
              <w:bottom w:w="90" w:type="dxa"/>
              <w:right w:w="100" w:type="dxa"/>
            </w:tcMar>
            <w:vAlign w:val="center"/>
          </w:tcPr>
          <w:p w14:paraId="66E44556">
            <w:pPr>
              <w:spacing w:after="0" w:line="240" w:lineRule="auto"/>
              <w:jc w:val="center"/>
            </w:pPr>
            <w:r>
              <w:rPr>
                <w:rFonts w:hint="eastAsia" w:ascii="Arial Unicode MS" w:hAnsi="Arial Unicode MS" w:eastAsia="Songti SC" w:cs="Arial Unicode MS"/>
                <w:b w:val="0"/>
                <w:i w:val="0"/>
                <w:color w:val="1F2933"/>
                <w:sz w:val="15"/>
              </w:rPr>
              <w:t>clicked_at</w:t>
            </w:r>
          </w:p>
        </w:tc>
        <w:tc>
          <w:tcPr>
            <w:tcW w:w="1368" w:type="dxa"/>
            <w:tcMar>
              <w:top w:w="90" w:type="dxa"/>
              <w:left w:w="100" w:type="dxa"/>
              <w:bottom w:w="90" w:type="dxa"/>
              <w:right w:w="100" w:type="dxa"/>
            </w:tcMar>
            <w:vAlign w:val="center"/>
          </w:tcPr>
          <w:p w14:paraId="417357D6">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B3490E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8D98E48">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61618AE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DEEA8B8">
            <w:pPr>
              <w:spacing w:after="0" w:line="240" w:lineRule="auto"/>
              <w:jc w:val="left"/>
            </w:pPr>
            <w:r>
              <w:rPr>
                <w:rFonts w:hint="eastAsia" w:ascii="Arial Unicode MS" w:hAnsi="Arial Unicode MS" w:eastAsia="Songti SC" w:cs="Arial Unicode MS"/>
                <w:b w:val="0"/>
                <w:i w:val="0"/>
                <w:color w:val="1F2933"/>
                <w:sz w:val="15"/>
              </w:rPr>
              <w:t>点击时间</w:t>
            </w:r>
          </w:p>
        </w:tc>
      </w:tr>
      <w:tr w14:paraId="2DE9AA3F">
        <w:tc>
          <w:tcPr>
            <w:tcW w:w="1368" w:type="dxa"/>
            <w:tcMar>
              <w:top w:w="90" w:type="dxa"/>
              <w:left w:w="100" w:type="dxa"/>
              <w:bottom w:w="90" w:type="dxa"/>
              <w:right w:w="100" w:type="dxa"/>
            </w:tcMar>
            <w:vAlign w:val="center"/>
          </w:tcPr>
          <w:p w14:paraId="6971B299">
            <w:pPr>
              <w:spacing w:after="0" w:line="240" w:lineRule="auto"/>
              <w:jc w:val="center"/>
            </w:pPr>
            <w:r>
              <w:rPr>
                <w:rFonts w:hint="eastAsia" w:ascii="Arial Unicode MS" w:hAnsi="Arial Unicode MS" w:eastAsia="Songti SC" w:cs="Arial Unicode MS"/>
                <w:b w:val="0"/>
                <w:i w:val="0"/>
                <w:color w:val="1F2933"/>
                <w:sz w:val="15"/>
              </w:rPr>
              <w:t>ip_address</w:t>
            </w:r>
          </w:p>
        </w:tc>
        <w:tc>
          <w:tcPr>
            <w:tcW w:w="1368" w:type="dxa"/>
            <w:tcMar>
              <w:top w:w="90" w:type="dxa"/>
              <w:left w:w="100" w:type="dxa"/>
              <w:bottom w:w="90" w:type="dxa"/>
              <w:right w:w="100" w:type="dxa"/>
            </w:tcMar>
            <w:vAlign w:val="center"/>
          </w:tcPr>
          <w:p w14:paraId="4A8832A0">
            <w:pPr>
              <w:spacing w:after="0" w:line="240" w:lineRule="auto"/>
              <w:jc w:val="center"/>
            </w:pPr>
            <w:r>
              <w:rPr>
                <w:rFonts w:hint="eastAsia" w:ascii="Arial Unicode MS" w:hAnsi="Arial Unicode MS" w:eastAsia="Songti SC" w:cs="Arial Unicode MS"/>
                <w:b w:val="0"/>
                <w:i w:val="0"/>
                <w:color w:val="1F2933"/>
                <w:sz w:val="15"/>
              </w:rPr>
              <w:t>INET</w:t>
            </w:r>
          </w:p>
        </w:tc>
        <w:tc>
          <w:tcPr>
            <w:tcW w:w="792" w:type="dxa"/>
            <w:tcMar>
              <w:top w:w="90" w:type="dxa"/>
              <w:left w:w="100" w:type="dxa"/>
              <w:bottom w:w="90" w:type="dxa"/>
              <w:right w:w="100" w:type="dxa"/>
            </w:tcMar>
            <w:vAlign w:val="center"/>
          </w:tcPr>
          <w:p w14:paraId="3465A8A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BF5C55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3CCBB5B">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03B1244">
            <w:pPr>
              <w:spacing w:after="0" w:line="240" w:lineRule="auto"/>
              <w:jc w:val="left"/>
            </w:pPr>
            <w:r>
              <w:rPr>
                <w:rFonts w:hint="eastAsia" w:ascii="Arial Unicode MS" w:hAnsi="Arial Unicode MS" w:eastAsia="Songti SC" w:cs="Arial Unicode MS"/>
                <w:b w:val="0"/>
                <w:i w:val="0"/>
                <w:color w:val="1F2933"/>
                <w:sz w:val="15"/>
              </w:rPr>
              <w:t>客户端IP</w:t>
            </w:r>
          </w:p>
        </w:tc>
      </w:tr>
      <w:tr w14:paraId="520BD4C1">
        <w:tc>
          <w:tcPr>
            <w:tcW w:w="1368" w:type="dxa"/>
            <w:tcMar>
              <w:top w:w="90" w:type="dxa"/>
              <w:left w:w="100" w:type="dxa"/>
              <w:bottom w:w="90" w:type="dxa"/>
              <w:right w:w="100" w:type="dxa"/>
            </w:tcMar>
            <w:vAlign w:val="center"/>
          </w:tcPr>
          <w:p w14:paraId="3EA248E0">
            <w:pPr>
              <w:spacing w:after="0" w:line="240" w:lineRule="auto"/>
              <w:jc w:val="center"/>
            </w:pPr>
            <w:r>
              <w:rPr>
                <w:rFonts w:hint="eastAsia" w:ascii="Arial Unicode MS" w:hAnsi="Arial Unicode MS" w:eastAsia="Songti SC" w:cs="Arial Unicode MS"/>
                <w:b w:val="0"/>
                <w:i w:val="0"/>
                <w:color w:val="1F2933"/>
                <w:sz w:val="15"/>
              </w:rPr>
              <w:t>user_agent</w:t>
            </w:r>
          </w:p>
        </w:tc>
        <w:tc>
          <w:tcPr>
            <w:tcW w:w="1368" w:type="dxa"/>
            <w:tcMar>
              <w:top w:w="90" w:type="dxa"/>
              <w:left w:w="100" w:type="dxa"/>
              <w:bottom w:w="90" w:type="dxa"/>
              <w:right w:w="100" w:type="dxa"/>
            </w:tcMar>
            <w:vAlign w:val="center"/>
          </w:tcPr>
          <w:p w14:paraId="17DB6E25">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23BF8EC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82AB431">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EE350E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47498BB">
            <w:pPr>
              <w:spacing w:after="0" w:line="240" w:lineRule="auto"/>
              <w:jc w:val="left"/>
            </w:pPr>
            <w:r>
              <w:rPr>
                <w:rFonts w:hint="eastAsia" w:ascii="Arial Unicode MS" w:hAnsi="Arial Unicode MS" w:eastAsia="Songti SC" w:cs="Arial Unicode MS"/>
                <w:b w:val="0"/>
                <w:i w:val="0"/>
                <w:color w:val="1F2933"/>
                <w:sz w:val="15"/>
              </w:rPr>
              <w:t>User-Agent</w:t>
            </w:r>
          </w:p>
        </w:tc>
      </w:tr>
      <w:tr w14:paraId="7966200B">
        <w:tc>
          <w:tcPr>
            <w:tcW w:w="1368" w:type="dxa"/>
            <w:tcMar>
              <w:top w:w="90" w:type="dxa"/>
              <w:left w:w="100" w:type="dxa"/>
              <w:bottom w:w="90" w:type="dxa"/>
              <w:right w:w="100" w:type="dxa"/>
            </w:tcMar>
            <w:vAlign w:val="center"/>
          </w:tcPr>
          <w:p w14:paraId="0BB8CB9E">
            <w:pPr>
              <w:spacing w:after="0" w:line="240" w:lineRule="auto"/>
              <w:jc w:val="center"/>
            </w:pPr>
            <w:r>
              <w:rPr>
                <w:rFonts w:hint="eastAsia" w:ascii="Arial Unicode MS" w:hAnsi="Arial Unicode MS" w:eastAsia="Songti SC" w:cs="Arial Unicode MS"/>
                <w:b w:val="0"/>
                <w:i w:val="0"/>
                <w:color w:val="1F2933"/>
                <w:sz w:val="15"/>
              </w:rPr>
              <w:t>device_type</w:t>
            </w:r>
          </w:p>
        </w:tc>
        <w:tc>
          <w:tcPr>
            <w:tcW w:w="1368" w:type="dxa"/>
            <w:tcMar>
              <w:top w:w="90" w:type="dxa"/>
              <w:left w:w="100" w:type="dxa"/>
              <w:bottom w:w="90" w:type="dxa"/>
              <w:right w:w="100" w:type="dxa"/>
            </w:tcMar>
            <w:vAlign w:val="center"/>
          </w:tcPr>
          <w:p w14:paraId="44EF7046">
            <w:pPr>
              <w:spacing w:after="0" w:line="240" w:lineRule="auto"/>
              <w:jc w:val="center"/>
            </w:pPr>
            <w:r>
              <w:rPr>
                <w:rFonts w:hint="eastAsia" w:ascii="Arial Unicode MS" w:hAnsi="Arial Unicode MS" w:eastAsia="Songti SC" w:cs="Arial Unicode MS"/>
                <w:b w:val="0"/>
                <w:i w:val="0"/>
                <w:color w:val="1F2933"/>
                <w:sz w:val="15"/>
              </w:rPr>
              <w:t>VARCHAR(20)</w:t>
            </w:r>
          </w:p>
        </w:tc>
        <w:tc>
          <w:tcPr>
            <w:tcW w:w="792" w:type="dxa"/>
            <w:tcMar>
              <w:top w:w="90" w:type="dxa"/>
              <w:left w:w="100" w:type="dxa"/>
              <w:bottom w:w="90" w:type="dxa"/>
              <w:right w:w="100" w:type="dxa"/>
            </w:tcMar>
            <w:vAlign w:val="center"/>
          </w:tcPr>
          <w:p w14:paraId="5EB0848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71590E1">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8CA3578">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B0DBE43">
            <w:pPr>
              <w:spacing w:after="0" w:line="240" w:lineRule="auto"/>
              <w:jc w:val="left"/>
            </w:pPr>
            <w:r>
              <w:rPr>
                <w:rFonts w:hint="eastAsia" w:ascii="Arial Unicode MS" w:hAnsi="Arial Unicode MS" w:eastAsia="Songti SC" w:cs="Arial Unicode MS"/>
                <w:b w:val="0"/>
                <w:i w:val="0"/>
                <w:color w:val="1F2933"/>
                <w:sz w:val="15"/>
              </w:rPr>
              <w:t>设备类型</w:t>
            </w:r>
          </w:p>
        </w:tc>
      </w:tr>
      <w:tr w14:paraId="0BDD21D2">
        <w:tc>
          <w:tcPr>
            <w:tcW w:w="1368" w:type="dxa"/>
            <w:tcMar>
              <w:top w:w="90" w:type="dxa"/>
              <w:left w:w="100" w:type="dxa"/>
              <w:bottom w:w="90" w:type="dxa"/>
              <w:right w:w="100" w:type="dxa"/>
            </w:tcMar>
            <w:vAlign w:val="center"/>
          </w:tcPr>
          <w:p w14:paraId="43E772EB">
            <w:pPr>
              <w:spacing w:after="0" w:line="240" w:lineRule="auto"/>
              <w:jc w:val="center"/>
            </w:pPr>
            <w:r>
              <w:rPr>
                <w:rFonts w:hint="eastAsia" w:ascii="Arial Unicode MS" w:hAnsi="Arial Unicode MS" w:eastAsia="Songti SC" w:cs="Arial Unicode MS"/>
                <w:b w:val="0"/>
                <w:i w:val="0"/>
                <w:color w:val="1F2933"/>
                <w:sz w:val="15"/>
              </w:rPr>
              <w:t>platform</w:t>
            </w:r>
          </w:p>
        </w:tc>
        <w:tc>
          <w:tcPr>
            <w:tcW w:w="1368" w:type="dxa"/>
            <w:tcMar>
              <w:top w:w="90" w:type="dxa"/>
              <w:left w:w="100" w:type="dxa"/>
              <w:bottom w:w="90" w:type="dxa"/>
              <w:right w:w="100" w:type="dxa"/>
            </w:tcMar>
            <w:vAlign w:val="center"/>
          </w:tcPr>
          <w:p w14:paraId="18F7DC73">
            <w:pPr>
              <w:spacing w:after="0" w:line="240" w:lineRule="auto"/>
              <w:jc w:val="center"/>
            </w:pPr>
            <w:r>
              <w:rPr>
                <w:rFonts w:hint="eastAsia" w:ascii="Arial Unicode MS" w:hAnsi="Arial Unicode MS" w:eastAsia="Songti SC" w:cs="Arial Unicode MS"/>
                <w:b w:val="0"/>
                <w:i w:val="0"/>
                <w:color w:val="1F2933"/>
                <w:sz w:val="15"/>
              </w:rPr>
              <w:t>VARCHAR(20)</w:t>
            </w:r>
          </w:p>
        </w:tc>
        <w:tc>
          <w:tcPr>
            <w:tcW w:w="792" w:type="dxa"/>
            <w:tcMar>
              <w:top w:w="90" w:type="dxa"/>
              <w:left w:w="100" w:type="dxa"/>
              <w:bottom w:w="90" w:type="dxa"/>
              <w:right w:w="100" w:type="dxa"/>
            </w:tcMar>
            <w:vAlign w:val="center"/>
          </w:tcPr>
          <w:p w14:paraId="70AC39A1">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60A74B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6A8444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BCC129B">
            <w:pPr>
              <w:spacing w:after="0" w:line="240" w:lineRule="auto"/>
              <w:jc w:val="left"/>
            </w:pPr>
            <w:r>
              <w:rPr>
                <w:rFonts w:hint="eastAsia" w:ascii="Arial Unicode MS" w:hAnsi="Arial Unicode MS" w:eastAsia="Songti SC" w:cs="Arial Unicode MS"/>
                <w:b w:val="0"/>
                <w:i w:val="0"/>
                <w:color w:val="1F2933"/>
                <w:sz w:val="15"/>
              </w:rPr>
              <w:t>平台</w:t>
            </w:r>
          </w:p>
        </w:tc>
      </w:tr>
      <w:tr w14:paraId="6E7BB8DC">
        <w:tc>
          <w:tcPr>
            <w:tcW w:w="1368" w:type="dxa"/>
            <w:tcMar>
              <w:top w:w="90" w:type="dxa"/>
              <w:left w:w="100" w:type="dxa"/>
              <w:bottom w:w="90" w:type="dxa"/>
              <w:right w:w="100" w:type="dxa"/>
            </w:tcMar>
            <w:vAlign w:val="center"/>
          </w:tcPr>
          <w:p w14:paraId="74F08259">
            <w:pPr>
              <w:spacing w:after="0" w:line="240" w:lineRule="auto"/>
              <w:jc w:val="center"/>
            </w:pPr>
            <w:r>
              <w:rPr>
                <w:rFonts w:hint="eastAsia" w:ascii="Arial Unicode MS" w:hAnsi="Arial Unicode MS" w:eastAsia="Songti SC" w:cs="Arial Unicode MS"/>
                <w:b w:val="0"/>
                <w:i w:val="0"/>
                <w:color w:val="1F2933"/>
                <w:sz w:val="15"/>
              </w:rPr>
              <w:t>country_code</w:t>
            </w:r>
          </w:p>
        </w:tc>
        <w:tc>
          <w:tcPr>
            <w:tcW w:w="1368" w:type="dxa"/>
            <w:tcMar>
              <w:top w:w="90" w:type="dxa"/>
              <w:left w:w="100" w:type="dxa"/>
              <w:bottom w:w="90" w:type="dxa"/>
              <w:right w:w="100" w:type="dxa"/>
            </w:tcMar>
            <w:vAlign w:val="center"/>
          </w:tcPr>
          <w:p w14:paraId="748BF43F">
            <w:pPr>
              <w:spacing w:after="0" w:line="240" w:lineRule="auto"/>
              <w:jc w:val="center"/>
            </w:pPr>
            <w:r>
              <w:rPr>
                <w:rFonts w:hint="eastAsia" w:ascii="Arial Unicode MS" w:hAnsi="Arial Unicode MS" w:eastAsia="Songti SC" w:cs="Arial Unicode MS"/>
                <w:b w:val="0"/>
                <w:i w:val="0"/>
                <w:color w:val="1F2933"/>
                <w:sz w:val="15"/>
              </w:rPr>
              <w:t>CHAR(2)</w:t>
            </w:r>
          </w:p>
        </w:tc>
        <w:tc>
          <w:tcPr>
            <w:tcW w:w="792" w:type="dxa"/>
            <w:tcMar>
              <w:top w:w="90" w:type="dxa"/>
              <w:left w:w="100" w:type="dxa"/>
              <w:bottom w:w="90" w:type="dxa"/>
              <w:right w:w="100" w:type="dxa"/>
            </w:tcMar>
            <w:vAlign w:val="center"/>
          </w:tcPr>
          <w:p w14:paraId="78DCDDC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95C8AB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F661B0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981427C">
            <w:pPr>
              <w:spacing w:after="0" w:line="240" w:lineRule="auto"/>
              <w:jc w:val="left"/>
            </w:pPr>
            <w:r>
              <w:rPr>
                <w:rFonts w:hint="eastAsia" w:ascii="Arial Unicode MS" w:hAnsi="Arial Unicode MS" w:eastAsia="Songti SC" w:cs="Arial Unicode MS"/>
                <w:b w:val="0"/>
                <w:i w:val="0"/>
                <w:color w:val="1F2933"/>
                <w:sz w:val="15"/>
              </w:rPr>
              <w:t>国家代码</w:t>
            </w:r>
          </w:p>
        </w:tc>
      </w:tr>
      <w:tr w14:paraId="6C567A12">
        <w:tc>
          <w:tcPr>
            <w:tcW w:w="1368" w:type="dxa"/>
            <w:tcMar>
              <w:top w:w="90" w:type="dxa"/>
              <w:left w:w="100" w:type="dxa"/>
              <w:bottom w:w="90" w:type="dxa"/>
              <w:right w:w="100" w:type="dxa"/>
            </w:tcMar>
            <w:vAlign w:val="center"/>
          </w:tcPr>
          <w:p w14:paraId="6B45FBA3">
            <w:pPr>
              <w:spacing w:after="0" w:line="240" w:lineRule="auto"/>
              <w:jc w:val="center"/>
            </w:pPr>
            <w:r>
              <w:rPr>
                <w:rFonts w:hint="eastAsia" w:ascii="Arial Unicode MS" w:hAnsi="Arial Unicode MS" w:eastAsia="Songti SC" w:cs="Arial Unicode MS"/>
                <w:b w:val="0"/>
                <w:i w:val="0"/>
                <w:color w:val="1F2933"/>
                <w:sz w:val="15"/>
              </w:rPr>
              <w:t>country_name</w:t>
            </w:r>
          </w:p>
        </w:tc>
        <w:tc>
          <w:tcPr>
            <w:tcW w:w="1368" w:type="dxa"/>
            <w:tcMar>
              <w:top w:w="90" w:type="dxa"/>
              <w:left w:w="100" w:type="dxa"/>
              <w:bottom w:w="90" w:type="dxa"/>
              <w:right w:w="100" w:type="dxa"/>
            </w:tcMar>
            <w:vAlign w:val="center"/>
          </w:tcPr>
          <w:p w14:paraId="37880BAF">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1A490E81">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A2A9BB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94FB20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1C01408">
            <w:pPr>
              <w:spacing w:after="0" w:line="240" w:lineRule="auto"/>
              <w:jc w:val="left"/>
            </w:pPr>
            <w:r>
              <w:rPr>
                <w:rFonts w:hint="eastAsia" w:ascii="Arial Unicode MS" w:hAnsi="Arial Unicode MS" w:eastAsia="Songti SC" w:cs="Arial Unicode MS"/>
                <w:b w:val="0"/>
                <w:i w:val="0"/>
                <w:color w:val="1F2933"/>
                <w:sz w:val="15"/>
              </w:rPr>
              <w:t>国家名称</w:t>
            </w:r>
          </w:p>
        </w:tc>
      </w:tr>
      <w:tr w14:paraId="2EB2611E">
        <w:tc>
          <w:tcPr>
            <w:tcW w:w="1368" w:type="dxa"/>
            <w:tcMar>
              <w:top w:w="90" w:type="dxa"/>
              <w:left w:w="100" w:type="dxa"/>
              <w:bottom w:w="90" w:type="dxa"/>
              <w:right w:w="100" w:type="dxa"/>
            </w:tcMar>
            <w:vAlign w:val="center"/>
          </w:tcPr>
          <w:p w14:paraId="2F119639">
            <w:pPr>
              <w:spacing w:after="0" w:line="240" w:lineRule="auto"/>
              <w:jc w:val="center"/>
            </w:pPr>
            <w:r>
              <w:rPr>
                <w:rFonts w:hint="eastAsia" w:ascii="Arial Unicode MS" w:hAnsi="Arial Unicode MS" w:eastAsia="Songti SC" w:cs="Arial Unicode MS"/>
                <w:b w:val="0"/>
                <w:i w:val="0"/>
                <w:color w:val="1F2933"/>
                <w:sz w:val="15"/>
              </w:rPr>
              <w:t>region</w:t>
            </w:r>
          </w:p>
        </w:tc>
        <w:tc>
          <w:tcPr>
            <w:tcW w:w="1368" w:type="dxa"/>
            <w:tcMar>
              <w:top w:w="90" w:type="dxa"/>
              <w:left w:w="100" w:type="dxa"/>
              <w:bottom w:w="90" w:type="dxa"/>
              <w:right w:w="100" w:type="dxa"/>
            </w:tcMar>
            <w:vAlign w:val="center"/>
          </w:tcPr>
          <w:p w14:paraId="3F3B60FA">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1373ABF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9D8DD3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B3740D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4B18859">
            <w:pPr>
              <w:spacing w:after="0" w:line="240" w:lineRule="auto"/>
              <w:jc w:val="left"/>
            </w:pPr>
            <w:r>
              <w:rPr>
                <w:rFonts w:hint="eastAsia" w:ascii="Arial Unicode MS" w:hAnsi="Arial Unicode MS" w:eastAsia="Songti SC" w:cs="Arial Unicode MS"/>
                <w:b w:val="0"/>
                <w:i w:val="0"/>
                <w:color w:val="1F2933"/>
                <w:sz w:val="15"/>
              </w:rPr>
              <w:t>地区</w:t>
            </w:r>
          </w:p>
        </w:tc>
      </w:tr>
      <w:tr w14:paraId="6D4978CD">
        <w:tc>
          <w:tcPr>
            <w:tcW w:w="1368" w:type="dxa"/>
            <w:tcMar>
              <w:top w:w="90" w:type="dxa"/>
              <w:left w:w="100" w:type="dxa"/>
              <w:bottom w:w="90" w:type="dxa"/>
              <w:right w:w="100" w:type="dxa"/>
            </w:tcMar>
            <w:vAlign w:val="center"/>
          </w:tcPr>
          <w:p w14:paraId="6F1158D6">
            <w:pPr>
              <w:spacing w:after="0" w:line="240" w:lineRule="auto"/>
              <w:jc w:val="center"/>
            </w:pPr>
            <w:r>
              <w:rPr>
                <w:rFonts w:hint="eastAsia" w:ascii="Arial Unicode MS" w:hAnsi="Arial Unicode MS" w:eastAsia="Songti SC" w:cs="Arial Unicode MS"/>
                <w:b w:val="0"/>
                <w:i w:val="0"/>
                <w:color w:val="1F2933"/>
                <w:sz w:val="15"/>
              </w:rPr>
              <w:t>city</w:t>
            </w:r>
          </w:p>
        </w:tc>
        <w:tc>
          <w:tcPr>
            <w:tcW w:w="1368" w:type="dxa"/>
            <w:tcMar>
              <w:top w:w="90" w:type="dxa"/>
              <w:left w:w="100" w:type="dxa"/>
              <w:bottom w:w="90" w:type="dxa"/>
              <w:right w:w="100" w:type="dxa"/>
            </w:tcMar>
            <w:vAlign w:val="center"/>
          </w:tcPr>
          <w:p w14:paraId="107A21D0">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1FAB217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0772EF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309EE6F">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0A8994B">
            <w:pPr>
              <w:spacing w:after="0" w:line="240" w:lineRule="auto"/>
              <w:jc w:val="left"/>
            </w:pPr>
            <w:r>
              <w:rPr>
                <w:rFonts w:hint="eastAsia" w:ascii="Arial Unicode MS" w:hAnsi="Arial Unicode MS" w:eastAsia="Songti SC" w:cs="Arial Unicode MS"/>
                <w:b w:val="0"/>
                <w:i w:val="0"/>
                <w:color w:val="1F2933"/>
                <w:sz w:val="15"/>
              </w:rPr>
              <w:t>城市</w:t>
            </w:r>
          </w:p>
        </w:tc>
      </w:tr>
      <w:tr w14:paraId="69E53DA9">
        <w:tc>
          <w:tcPr>
            <w:tcW w:w="1368" w:type="dxa"/>
            <w:tcMar>
              <w:top w:w="90" w:type="dxa"/>
              <w:left w:w="100" w:type="dxa"/>
              <w:bottom w:w="90" w:type="dxa"/>
              <w:right w:w="100" w:type="dxa"/>
            </w:tcMar>
            <w:vAlign w:val="center"/>
          </w:tcPr>
          <w:p w14:paraId="2CDC3A2B">
            <w:pPr>
              <w:spacing w:after="0" w:line="240" w:lineRule="auto"/>
              <w:jc w:val="center"/>
            </w:pPr>
            <w:r>
              <w:rPr>
                <w:rFonts w:hint="eastAsia" w:ascii="Arial Unicode MS" w:hAnsi="Arial Unicode MS" w:eastAsia="Songti SC" w:cs="Arial Unicode MS"/>
                <w:b w:val="0"/>
                <w:i w:val="0"/>
                <w:color w:val="1F2933"/>
                <w:sz w:val="15"/>
              </w:rPr>
              <w:t>latitude</w:t>
            </w:r>
          </w:p>
        </w:tc>
        <w:tc>
          <w:tcPr>
            <w:tcW w:w="1368" w:type="dxa"/>
            <w:tcMar>
              <w:top w:w="90" w:type="dxa"/>
              <w:left w:w="100" w:type="dxa"/>
              <w:bottom w:w="90" w:type="dxa"/>
              <w:right w:w="100" w:type="dxa"/>
            </w:tcMar>
            <w:vAlign w:val="center"/>
          </w:tcPr>
          <w:p w14:paraId="5AF70864">
            <w:pPr>
              <w:spacing w:after="0" w:line="240" w:lineRule="auto"/>
              <w:jc w:val="center"/>
            </w:pPr>
            <w:r>
              <w:rPr>
                <w:rFonts w:hint="eastAsia" w:ascii="Arial Unicode MS" w:hAnsi="Arial Unicode MS" w:eastAsia="Songti SC" w:cs="Arial Unicode MS"/>
                <w:b w:val="0"/>
                <w:i w:val="0"/>
                <w:color w:val="1F2933"/>
                <w:sz w:val="15"/>
              </w:rPr>
              <w:t>DECIMAL(10,8)</w:t>
            </w:r>
          </w:p>
        </w:tc>
        <w:tc>
          <w:tcPr>
            <w:tcW w:w="792" w:type="dxa"/>
            <w:tcMar>
              <w:top w:w="90" w:type="dxa"/>
              <w:left w:w="100" w:type="dxa"/>
              <w:bottom w:w="90" w:type="dxa"/>
              <w:right w:w="100" w:type="dxa"/>
            </w:tcMar>
            <w:vAlign w:val="center"/>
          </w:tcPr>
          <w:p w14:paraId="45749145">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85BDC7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4EDCDCD">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915E00E">
            <w:pPr>
              <w:spacing w:after="0" w:line="240" w:lineRule="auto"/>
              <w:jc w:val="left"/>
            </w:pPr>
            <w:r>
              <w:rPr>
                <w:rFonts w:hint="eastAsia" w:ascii="Arial Unicode MS" w:hAnsi="Arial Unicode MS" w:eastAsia="Songti SC" w:cs="Arial Unicode MS"/>
                <w:b w:val="0"/>
                <w:i w:val="0"/>
                <w:color w:val="1F2933"/>
                <w:sz w:val="15"/>
              </w:rPr>
              <w:t>纬度</w:t>
            </w:r>
          </w:p>
        </w:tc>
      </w:tr>
      <w:tr w14:paraId="55E806BB">
        <w:tc>
          <w:tcPr>
            <w:tcW w:w="1368" w:type="dxa"/>
            <w:tcMar>
              <w:top w:w="90" w:type="dxa"/>
              <w:left w:w="100" w:type="dxa"/>
              <w:bottom w:w="90" w:type="dxa"/>
              <w:right w:w="100" w:type="dxa"/>
            </w:tcMar>
            <w:vAlign w:val="center"/>
          </w:tcPr>
          <w:p w14:paraId="6C2EB804">
            <w:pPr>
              <w:spacing w:after="0" w:line="240" w:lineRule="auto"/>
              <w:jc w:val="center"/>
            </w:pPr>
            <w:r>
              <w:rPr>
                <w:rFonts w:hint="eastAsia" w:ascii="Arial Unicode MS" w:hAnsi="Arial Unicode MS" w:eastAsia="Songti SC" w:cs="Arial Unicode MS"/>
                <w:b w:val="0"/>
                <w:i w:val="0"/>
                <w:color w:val="1F2933"/>
                <w:sz w:val="15"/>
              </w:rPr>
              <w:t>longitude</w:t>
            </w:r>
          </w:p>
        </w:tc>
        <w:tc>
          <w:tcPr>
            <w:tcW w:w="1368" w:type="dxa"/>
            <w:tcMar>
              <w:top w:w="90" w:type="dxa"/>
              <w:left w:w="100" w:type="dxa"/>
              <w:bottom w:w="90" w:type="dxa"/>
              <w:right w:w="100" w:type="dxa"/>
            </w:tcMar>
            <w:vAlign w:val="center"/>
          </w:tcPr>
          <w:p w14:paraId="056D4BC4">
            <w:pPr>
              <w:spacing w:after="0" w:line="240" w:lineRule="auto"/>
              <w:jc w:val="center"/>
            </w:pPr>
            <w:r>
              <w:rPr>
                <w:rFonts w:hint="eastAsia" w:ascii="Arial Unicode MS" w:hAnsi="Arial Unicode MS" w:eastAsia="Songti SC" w:cs="Arial Unicode MS"/>
                <w:b w:val="0"/>
                <w:i w:val="0"/>
                <w:color w:val="1F2933"/>
                <w:sz w:val="15"/>
              </w:rPr>
              <w:t>DECIMAL(11,8)</w:t>
            </w:r>
          </w:p>
        </w:tc>
        <w:tc>
          <w:tcPr>
            <w:tcW w:w="792" w:type="dxa"/>
            <w:tcMar>
              <w:top w:w="90" w:type="dxa"/>
              <w:left w:w="100" w:type="dxa"/>
              <w:bottom w:w="90" w:type="dxa"/>
              <w:right w:w="100" w:type="dxa"/>
            </w:tcMar>
            <w:vAlign w:val="center"/>
          </w:tcPr>
          <w:p w14:paraId="1898F40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D252BC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F2C675E">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E105383">
            <w:pPr>
              <w:spacing w:after="0" w:line="240" w:lineRule="auto"/>
              <w:jc w:val="left"/>
            </w:pPr>
            <w:r>
              <w:rPr>
                <w:rFonts w:hint="eastAsia" w:ascii="Arial Unicode MS" w:hAnsi="Arial Unicode MS" w:eastAsia="Songti SC" w:cs="Arial Unicode MS"/>
                <w:b w:val="0"/>
                <w:i w:val="0"/>
                <w:color w:val="1F2933"/>
                <w:sz w:val="15"/>
              </w:rPr>
              <w:t>经度</w:t>
            </w:r>
          </w:p>
        </w:tc>
      </w:tr>
      <w:tr w14:paraId="4F9AAC22">
        <w:tc>
          <w:tcPr>
            <w:tcW w:w="1368" w:type="dxa"/>
            <w:tcMar>
              <w:top w:w="90" w:type="dxa"/>
              <w:left w:w="100" w:type="dxa"/>
              <w:bottom w:w="90" w:type="dxa"/>
              <w:right w:w="100" w:type="dxa"/>
            </w:tcMar>
            <w:vAlign w:val="center"/>
          </w:tcPr>
          <w:p w14:paraId="7A58B765">
            <w:pPr>
              <w:spacing w:after="0" w:line="240" w:lineRule="auto"/>
              <w:jc w:val="center"/>
            </w:pPr>
            <w:r>
              <w:rPr>
                <w:rFonts w:hint="eastAsia" w:ascii="Arial Unicode MS" w:hAnsi="Arial Unicode MS" w:eastAsia="Songti SC" w:cs="Arial Unicode MS"/>
                <w:b w:val="0"/>
                <w:i w:val="0"/>
                <w:color w:val="1F2933"/>
                <w:sz w:val="15"/>
              </w:rPr>
              <w:t>timezone</w:t>
            </w:r>
          </w:p>
        </w:tc>
        <w:tc>
          <w:tcPr>
            <w:tcW w:w="1368" w:type="dxa"/>
            <w:tcMar>
              <w:top w:w="90" w:type="dxa"/>
              <w:left w:w="100" w:type="dxa"/>
              <w:bottom w:w="90" w:type="dxa"/>
              <w:right w:w="100" w:type="dxa"/>
            </w:tcMar>
            <w:vAlign w:val="center"/>
          </w:tcPr>
          <w:p w14:paraId="03539313">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7CD2B08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2FA74B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FD7F13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AB67B4A">
            <w:pPr>
              <w:spacing w:after="0" w:line="240" w:lineRule="auto"/>
              <w:jc w:val="left"/>
            </w:pPr>
            <w:r>
              <w:rPr>
                <w:rFonts w:hint="eastAsia" w:ascii="Arial Unicode MS" w:hAnsi="Arial Unicode MS" w:eastAsia="Songti SC" w:cs="Arial Unicode MS"/>
                <w:b w:val="0"/>
                <w:i w:val="0"/>
                <w:color w:val="1F2933"/>
                <w:sz w:val="15"/>
              </w:rPr>
              <w:t>时区</w:t>
            </w:r>
          </w:p>
        </w:tc>
      </w:tr>
      <w:tr w14:paraId="3EF0691A">
        <w:tc>
          <w:tcPr>
            <w:tcW w:w="1368" w:type="dxa"/>
            <w:tcMar>
              <w:top w:w="90" w:type="dxa"/>
              <w:left w:w="100" w:type="dxa"/>
              <w:bottom w:w="90" w:type="dxa"/>
              <w:right w:w="100" w:type="dxa"/>
            </w:tcMar>
            <w:vAlign w:val="center"/>
          </w:tcPr>
          <w:p w14:paraId="0922BA20">
            <w:pPr>
              <w:spacing w:after="0" w:line="240" w:lineRule="auto"/>
              <w:jc w:val="center"/>
            </w:pPr>
            <w:r>
              <w:rPr>
                <w:rFonts w:hint="eastAsia" w:ascii="Arial Unicode MS" w:hAnsi="Arial Unicode MS" w:eastAsia="Songti SC" w:cs="Arial Unicode MS"/>
                <w:b w:val="0"/>
                <w:i w:val="0"/>
                <w:color w:val="1F2933"/>
                <w:sz w:val="15"/>
              </w:rPr>
              <w:t>utm_source</w:t>
            </w:r>
          </w:p>
        </w:tc>
        <w:tc>
          <w:tcPr>
            <w:tcW w:w="1368" w:type="dxa"/>
            <w:tcMar>
              <w:top w:w="90" w:type="dxa"/>
              <w:left w:w="100" w:type="dxa"/>
              <w:bottom w:w="90" w:type="dxa"/>
              <w:right w:w="100" w:type="dxa"/>
            </w:tcMar>
            <w:vAlign w:val="center"/>
          </w:tcPr>
          <w:p w14:paraId="4B597D72">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1229164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1ED9DE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9EC182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E0EE9C9">
            <w:pPr>
              <w:spacing w:after="0" w:line="240" w:lineRule="auto"/>
              <w:jc w:val="left"/>
            </w:pPr>
            <w:r>
              <w:rPr>
                <w:rFonts w:hint="eastAsia" w:ascii="Arial Unicode MS" w:hAnsi="Arial Unicode MS" w:eastAsia="Songti SC" w:cs="Arial Unicode MS"/>
                <w:b w:val="0"/>
                <w:i w:val="0"/>
                <w:color w:val="1F2933"/>
                <w:sz w:val="15"/>
              </w:rPr>
              <w:t>UTM来源</w:t>
            </w:r>
          </w:p>
        </w:tc>
      </w:tr>
      <w:tr w14:paraId="3A7A83E6">
        <w:tc>
          <w:tcPr>
            <w:tcW w:w="1368" w:type="dxa"/>
            <w:tcMar>
              <w:top w:w="90" w:type="dxa"/>
              <w:left w:w="100" w:type="dxa"/>
              <w:bottom w:w="90" w:type="dxa"/>
              <w:right w:w="100" w:type="dxa"/>
            </w:tcMar>
            <w:vAlign w:val="center"/>
          </w:tcPr>
          <w:p w14:paraId="45A399D9">
            <w:pPr>
              <w:spacing w:after="0" w:line="240" w:lineRule="auto"/>
              <w:jc w:val="center"/>
            </w:pPr>
            <w:r>
              <w:rPr>
                <w:rFonts w:hint="eastAsia" w:ascii="Arial Unicode MS" w:hAnsi="Arial Unicode MS" w:eastAsia="Songti SC" w:cs="Arial Unicode MS"/>
                <w:b w:val="0"/>
                <w:i w:val="0"/>
                <w:color w:val="1F2933"/>
                <w:sz w:val="15"/>
              </w:rPr>
              <w:t>utm_medium</w:t>
            </w:r>
          </w:p>
        </w:tc>
        <w:tc>
          <w:tcPr>
            <w:tcW w:w="1368" w:type="dxa"/>
            <w:tcMar>
              <w:top w:w="90" w:type="dxa"/>
              <w:left w:w="100" w:type="dxa"/>
              <w:bottom w:w="90" w:type="dxa"/>
              <w:right w:w="100" w:type="dxa"/>
            </w:tcMar>
            <w:vAlign w:val="center"/>
          </w:tcPr>
          <w:p w14:paraId="1D7942C4">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4C19CD3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D2507B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10443E7">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97CC6BF">
            <w:pPr>
              <w:spacing w:after="0" w:line="240" w:lineRule="auto"/>
              <w:jc w:val="left"/>
            </w:pPr>
            <w:r>
              <w:rPr>
                <w:rFonts w:hint="eastAsia" w:ascii="Arial Unicode MS" w:hAnsi="Arial Unicode MS" w:eastAsia="Songti SC" w:cs="Arial Unicode MS"/>
                <w:b w:val="0"/>
                <w:i w:val="0"/>
                <w:color w:val="1F2933"/>
                <w:sz w:val="15"/>
              </w:rPr>
              <w:t>UTM媒介</w:t>
            </w:r>
          </w:p>
        </w:tc>
      </w:tr>
      <w:tr w14:paraId="644DD007">
        <w:tc>
          <w:tcPr>
            <w:tcW w:w="1368" w:type="dxa"/>
            <w:tcMar>
              <w:top w:w="90" w:type="dxa"/>
              <w:left w:w="100" w:type="dxa"/>
              <w:bottom w:w="90" w:type="dxa"/>
              <w:right w:w="100" w:type="dxa"/>
            </w:tcMar>
            <w:vAlign w:val="center"/>
          </w:tcPr>
          <w:p w14:paraId="5B1082E2">
            <w:pPr>
              <w:spacing w:after="0" w:line="240" w:lineRule="auto"/>
              <w:jc w:val="center"/>
            </w:pPr>
            <w:r>
              <w:rPr>
                <w:rFonts w:hint="eastAsia" w:ascii="Arial Unicode MS" w:hAnsi="Arial Unicode MS" w:eastAsia="Songti SC" w:cs="Arial Unicode MS"/>
                <w:b w:val="0"/>
                <w:i w:val="0"/>
                <w:color w:val="1F2933"/>
                <w:sz w:val="15"/>
              </w:rPr>
              <w:t>utm_campaign</w:t>
            </w:r>
          </w:p>
        </w:tc>
        <w:tc>
          <w:tcPr>
            <w:tcW w:w="1368" w:type="dxa"/>
            <w:tcMar>
              <w:top w:w="90" w:type="dxa"/>
              <w:left w:w="100" w:type="dxa"/>
              <w:bottom w:w="90" w:type="dxa"/>
              <w:right w:w="100" w:type="dxa"/>
            </w:tcMar>
            <w:vAlign w:val="center"/>
          </w:tcPr>
          <w:p w14:paraId="6FE4D8E8">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7596A88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36E887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8DE0F7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CCFBD17">
            <w:pPr>
              <w:spacing w:after="0" w:line="240" w:lineRule="auto"/>
              <w:jc w:val="left"/>
            </w:pPr>
            <w:r>
              <w:rPr>
                <w:rFonts w:hint="eastAsia" w:ascii="Arial Unicode MS" w:hAnsi="Arial Unicode MS" w:eastAsia="Songti SC" w:cs="Arial Unicode MS"/>
                <w:b w:val="0"/>
                <w:i w:val="0"/>
                <w:color w:val="1F2933"/>
                <w:sz w:val="15"/>
              </w:rPr>
              <w:t>UTM活动</w:t>
            </w:r>
          </w:p>
        </w:tc>
      </w:tr>
      <w:tr w14:paraId="212805D9">
        <w:tc>
          <w:tcPr>
            <w:tcW w:w="1368" w:type="dxa"/>
            <w:tcMar>
              <w:top w:w="90" w:type="dxa"/>
              <w:left w:w="100" w:type="dxa"/>
              <w:bottom w:w="90" w:type="dxa"/>
              <w:right w:w="100" w:type="dxa"/>
            </w:tcMar>
            <w:vAlign w:val="center"/>
          </w:tcPr>
          <w:p w14:paraId="6396D25A">
            <w:pPr>
              <w:spacing w:after="0" w:line="240" w:lineRule="auto"/>
              <w:jc w:val="center"/>
            </w:pPr>
            <w:r>
              <w:rPr>
                <w:rFonts w:hint="eastAsia" w:ascii="Arial Unicode MS" w:hAnsi="Arial Unicode MS" w:eastAsia="Songti SC" w:cs="Arial Unicode MS"/>
                <w:b w:val="0"/>
                <w:i w:val="0"/>
                <w:color w:val="1F2933"/>
                <w:sz w:val="15"/>
              </w:rPr>
              <w:t>referrer</w:t>
            </w:r>
          </w:p>
        </w:tc>
        <w:tc>
          <w:tcPr>
            <w:tcW w:w="1368" w:type="dxa"/>
            <w:tcMar>
              <w:top w:w="90" w:type="dxa"/>
              <w:left w:w="100" w:type="dxa"/>
              <w:bottom w:w="90" w:type="dxa"/>
              <w:right w:w="100" w:type="dxa"/>
            </w:tcMar>
            <w:vAlign w:val="center"/>
          </w:tcPr>
          <w:p w14:paraId="4B4D9873">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7D14040A">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69CA5A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E7FCDE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5D5E0D2">
            <w:pPr>
              <w:spacing w:after="0" w:line="240" w:lineRule="auto"/>
              <w:jc w:val="left"/>
            </w:pPr>
            <w:r>
              <w:rPr>
                <w:rFonts w:hint="eastAsia" w:ascii="Arial Unicode MS" w:hAnsi="Arial Unicode MS" w:eastAsia="Songti SC" w:cs="Arial Unicode MS"/>
                <w:b w:val="0"/>
                <w:i w:val="0"/>
                <w:color w:val="1F2933"/>
                <w:sz w:val="15"/>
              </w:rPr>
              <w:t>来源页</w:t>
            </w:r>
          </w:p>
        </w:tc>
      </w:tr>
      <w:tr w14:paraId="23D7D754">
        <w:tc>
          <w:tcPr>
            <w:tcW w:w="1368" w:type="dxa"/>
            <w:tcMar>
              <w:top w:w="90" w:type="dxa"/>
              <w:left w:w="100" w:type="dxa"/>
              <w:bottom w:w="90" w:type="dxa"/>
              <w:right w:w="100" w:type="dxa"/>
            </w:tcMar>
            <w:vAlign w:val="center"/>
          </w:tcPr>
          <w:p w14:paraId="2D067BE0">
            <w:pPr>
              <w:spacing w:after="0" w:line="240" w:lineRule="auto"/>
              <w:jc w:val="center"/>
            </w:pPr>
            <w:r>
              <w:rPr>
                <w:rFonts w:hint="eastAsia" w:ascii="Arial Unicode MS" w:hAnsi="Arial Unicode MS" w:eastAsia="Songti SC" w:cs="Arial Unicode MS"/>
                <w:b w:val="0"/>
                <w:i w:val="0"/>
                <w:color w:val="1F2933"/>
                <w:sz w:val="15"/>
              </w:rPr>
              <w:t>is_bot</w:t>
            </w:r>
          </w:p>
        </w:tc>
        <w:tc>
          <w:tcPr>
            <w:tcW w:w="1368" w:type="dxa"/>
            <w:tcMar>
              <w:top w:w="90" w:type="dxa"/>
              <w:left w:w="100" w:type="dxa"/>
              <w:bottom w:w="90" w:type="dxa"/>
              <w:right w:w="100" w:type="dxa"/>
            </w:tcMar>
            <w:vAlign w:val="center"/>
          </w:tcPr>
          <w:p w14:paraId="066ADDBF">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6FFF7911">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0FE3C7B8">
            <w:pPr>
              <w:spacing w:after="0" w:line="240" w:lineRule="auto"/>
              <w:jc w:val="center"/>
            </w:pPr>
            <w:r>
              <w:rPr>
                <w:rFonts w:hint="eastAsia" w:ascii="Arial Unicode MS" w:hAnsi="Arial Unicode MS" w:eastAsia="Songti SC" w:cs="Arial Unicode MS"/>
                <w:b w:val="0"/>
                <w:i w:val="0"/>
                <w:color w:val="1F2933"/>
                <w:sz w:val="15"/>
              </w:rPr>
              <w:t>FALSE</w:t>
            </w:r>
          </w:p>
        </w:tc>
        <w:tc>
          <w:tcPr>
            <w:tcW w:w="2088" w:type="dxa"/>
            <w:tcMar>
              <w:top w:w="90" w:type="dxa"/>
              <w:left w:w="100" w:type="dxa"/>
              <w:bottom w:w="90" w:type="dxa"/>
              <w:right w:w="100" w:type="dxa"/>
            </w:tcMar>
            <w:vAlign w:val="center"/>
          </w:tcPr>
          <w:p w14:paraId="25D4332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FE93545">
            <w:pPr>
              <w:spacing w:after="0" w:line="240" w:lineRule="auto"/>
              <w:jc w:val="left"/>
            </w:pPr>
            <w:r>
              <w:rPr>
                <w:rFonts w:hint="eastAsia" w:ascii="Arial Unicode MS" w:hAnsi="Arial Unicode MS" w:eastAsia="Songti SC" w:cs="Arial Unicode MS"/>
                <w:b w:val="0"/>
                <w:i w:val="0"/>
                <w:color w:val="1F2933"/>
                <w:sz w:val="15"/>
              </w:rPr>
              <w:t>是否机器人</w:t>
            </w:r>
          </w:p>
        </w:tc>
      </w:tr>
      <w:tr w14:paraId="6A2E5F66">
        <w:tc>
          <w:tcPr>
            <w:tcW w:w="1368" w:type="dxa"/>
            <w:tcMar>
              <w:top w:w="90" w:type="dxa"/>
              <w:left w:w="100" w:type="dxa"/>
              <w:bottom w:w="90" w:type="dxa"/>
              <w:right w:w="100" w:type="dxa"/>
            </w:tcMar>
            <w:vAlign w:val="center"/>
          </w:tcPr>
          <w:p w14:paraId="5BE485CE">
            <w:pPr>
              <w:spacing w:after="0" w:line="240" w:lineRule="auto"/>
              <w:jc w:val="center"/>
            </w:pPr>
            <w:r>
              <w:rPr>
                <w:rFonts w:hint="eastAsia" w:ascii="Arial Unicode MS" w:hAnsi="Arial Unicode MS" w:eastAsia="Songti SC" w:cs="Arial Unicode MS"/>
                <w:b w:val="0"/>
                <w:i w:val="0"/>
                <w:color w:val="1F2933"/>
                <w:sz w:val="15"/>
              </w:rPr>
              <w:t>bot_reason</w:t>
            </w:r>
          </w:p>
        </w:tc>
        <w:tc>
          <w:tcPr>
            <w:tcW w:w="1368" w:type="dxa"/>
            <w:tcMar>
              <w:top w:w="90" w:type="dxa"/>
              <w:left w:w="100" w:type="dxa"/>
              <w:bottom w:w="90" w:type="dxa"/>
              <w:right w:w="100" w:type="dxa"/>
            </w:tcMar>
            <w:vAlign w:val="center"/>
          </w:tcPr>
          <w:p w14:paraId="201B7EE5">
            <w:pPr>
              <w:spacing w:after="0" w:line="240" w:lineRule="auto"/>
              <w:jc w:val="center"/>
            </w:pPr>
            <w:r>
              <w:rPr>
                <w:rFonts w:hint="eastAsia" w:ascii="Arial Unicode MS" w:hAnsi="Arial Unicode MS" w:eastAsia="Songti SC" w:cs="Arial Unicode MS"/>
                <w:b w:val="0"/>
                <w:i w:val="0"/>
                <w:color w:val="1F2933"/>
                <w:sz w:val="15"/>
              </w:rPr>
              <w:t>VARCHAR(16)</w:t>
            </w:r>
          </w:p>
        </w:tc>
        <w:tc>
          <w:tcPr>
            <w:tcW w:w="792" w:type="dxa"/>
            <w:tcMar>
              <w:top w:w="90" w:type="dxa"/>
              <w:left w:w="100" w:type="dxa"/>
              <w:bottom w:w="90" w:type="dxa"/>
              <w:right w:w="100" w:type="dxa"/>
            </w:tcMar>
            <w:vAlign w:val="center"/>
          </w:tcPr>
          <w:p w14:paraId="2FEBD4A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82C679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05BBD5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52B2AA9">
            <w:pPr>
              <w:spacing w:after="0" w:line="240" w:lineRule="auto"/>
              <w:jc w:val="left"/>
            </w:pPr>
            <w:r>
              <w:rPr>
                <w:rFonts w:hint="eastAsia" w:ascii="Arial Unicode MS" w:hAnsi="Arial Unicode MS" w:eastAsia="Songti SC" w:cs="Arial Unicode MS"/>
                <w:b w:val="0"/>
                <w:i w:val="0"/>
                <w:color w:val="1F2933"/>
                <w:sz w:val="15"/>
              </w:rPr>
              <w:t>机器人原因码</w:t>
            </w:r>
          </w:p>
        </w:tc>
      </w:tr>
    </w:tbl>
    <w:p w14:paraId="2401080E">
      <w:pPr>
        <w:spacing w:after="40"/>
      </w:pPr>
    </w:p>
    <w:p w14:paraId="6240EB37">
      <w:pPr>
        <w:pStyle w:val="4"/>
        <w:keepNext/>
      </w:pPr>
      <w:r>
        <w:rPr>
          <w:rFonts w:hint="eastAsia" w:ascii="Arial Unicode MS" w:hAnsi="Arial Unicode MS" w:eastAsia="Songti SC" w:cs="Arial Unicode MS"/>
          <w:b/>
          <w:i w:val="0"/>
          <w:color w:val="1F4E78"/>
          <w:sz w:val="25"/>
        </w:rPr>
        <w:t>5.4 device_fingerprints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20F3F9B2">
        <w:trPr>
          <w:tblHeader/>
        </w:trPr>
        <w:tc>
          <w:tcPr>
            <w:tcW w:w="1368" w:type="dxa"/>
            <w:shd w:val="clear" w:color="auto" w:fill="1F4E78"/>
            <w:tcMar>
              <w:top w:w="90" w:type="dxa"/>
              <w:left w:w="100" w:type="dxa"/>
              <w:bottom w:w="90" w:type="dxa"/>
              <w:right w:w="100" w:type="dxa"/>
            </w:tcMar>
            <w:vAlign w:val="center"/>
          </w:tcPr>
          <w:p w14:paraId="44D390A7">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21849703">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8C1DA96">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2ED552D7">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3F4F56D7">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E351405">
            <w:pPr>
              <w:spacing w:after="0" w:line="240" w:lineRule="auto"/>
              <w:jc w:val="center"/>
            </w:pPr>
            <w:r>
              <w:rPr>
                <w:rFonts w:hint="eastAsia" w:ascii="Arial Unicode MS" w:hAnsi="Arial Unicode MS" w:eastAsia="Songti SC" w:cs="Arial Unicode MS"/>
                <w:b/>
                <w:i w:val="0"/>
                <w:color w:val="FFFFFF"/>
                <w:sz w:val="16"/>
              </w:rPr>
              <w:t>说明</w:t>
            </w:r>
          </w:p>
        </w:tc>
      </w:tr>
      <w:tr w14:paraId="02048647">
        <w:tc>
          <w:tcPr>
            <w:tcW w:w="1368" w:type="dxa"/>
            <w:tcMar>
              <w:top w:w="90" w:type="dxa"/>
              <w:left w:w="100" w:type="dxa"/>
              <w:bottom w:w="90" w:type="dxa"/>
              <w:right w:w="100" w:type="dxa"/>
            </w:tcMar>
            <w:vAlign w:val="center"/>
          </w:tcPr>
          <w:p w14:paraId="521C23DC">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729335A9">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4133E80A">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22DDD3C1">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1E4FCC16">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687CA095">
            <w:pPr>
              <w:spacing w:after="0" w:line="240" w:lineRule="auto"/>
              <w:jc w:val="left"/>
            </w:pPr>
            <w:r>
              <w:rPr>
                <w:rFonts w:hint="eastAsia" w:ascii="Arial Unicode MS" w:hAnsi="Arial Unicode MS" w:eastAsia="Songti SC" w:cs="Arial Unicode MS"/>
                <w:b w:val="0"/>
                <w:i w:val="0"/>
                <w:color w:val="1F2933"/>
                <w:sz w:val="15"/>
              </w:rPr>
              <w:t>指纹主键</w:t>
            </w:r>
          </w:p>
        </w:tc>
      </w:tr>
      <w:tr w14:paraId="6C26CC00">
        <w:tc>
          <w:tcPr>
            <w:tcW w:w="1368" w:type="dxa"/>
            <w:tcMar>
              <w:top w:w="90" w:type="dxa"/>
              <w:left w:w="100" w:type="dxa"/>
              <w:bottom w:w="90" w:type="dxa"/>
              <w:right w:w="100" w:type="dxa"/>
            </w:tcMar>
            <w:vAlign w:val="center"/>
          </w:tcPr>
          <w:p w14:paraId="45E6D630">
            <w:pPr>
              <w:spacing w:after="0" w:line="240" w:lineRule="auto"/>
              <w:jc w:val="center"/>
            </w:pPr>
            <w:r>
              <w:rPr>
                <w:rFonts w:hint="eastAsia" w:ascii="Arial Unicode MS" w:hAnsi="Arial Unicode MS" w:eastAsia="Songti SC" w:cs="Arial Unicode MS"/>
                <w:b w:val="0"/>
                <w:i w:val="0"/>
                <w:color w:val="1F2933"/>
                <w:sz w:val="15"/>
              </w:rPr>
              <w:t>click_id</w:t>
            </w:r>
          </w:p>
        </w:tc>
        <w:tc>
          <w:tcPr>
            <w:tcW w:w="1368" w:type="dxa"/>
            <w:tcMar>
              <w:top w:w="90" w:type="dxa"/>
              <w:left w:w="100" w:type="dxa"/>
              <w:bottom w:w="90" w:type="dxa"/>
              <w:right w:w="100" w:type="dxa"/>
            </w:tcMar>
            <w:vAlign w:val="center"/>
          </w:tcPr>
          <w:p w14:paraId="4B8C96C7">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442F720E">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0DF2715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B29D2DE">
            <w:pPr>
              <w:spacing w:after="0" w:line="240" w:lineRule="auto"/>
              <w:jc w:val="left"/>
            </w:pPr>
            <w:r>
              <w:rPr>
                <w:rFonts w:hint="eastAsia" w:ascii="Arial Unicode MS" w:hAnsi="Arial Unicode MS" w:eastAsia="Songti SC" w:cs="Arial Unicode MS"/>
                <w:b w:val="0"/>
                <w:i w:val="0"/>
                <w:color w:val="1F2933"/>
                <w:sz w:val="15"/>
              </w:rPr>
              <w:t>物理FK→click_events.id</w:t>
            </w:r>
          </w:p>
        </w:tc>
        <w:tc>
          <w:tcPr>
            <w:tcW w:w="2520" w:type="dxa"/>
            <w:tcMar>
              <w:top w:w="90" w:type="dxa"/>
              <w:left w:w="100" w:type="dxa"/>
              <w:bottom w:w="90" w:type="dxa"/>
              <w:right w:w="100" w:type="dxa"/>
            </w:tcMar>
            <w:vAlign w:val="center"/>
          </w:tcPr>
          <w:p w14:paraId="41D1E2D1">
            <w:pPr>
              <w:spacing w:after="0" w:line="240" w:lineRule="auto"/>
              <w:jc w:val="left"/>
            </w:pPr>
            <w:r>
              <w:rPr>
                <w:rFonts w:hint="eastAsia" w:ascii="Arial Unicode MS" w:hAnsi="Arial Unicode MS" w:eastAsia="Songti SC" w:cs="Arial Unicode MS"/>
                <w:b w:val="0"/>
                <w:i w:val="0"/>
                <w:color w:val="1F2933"/>
                <w:sz w:val="15"/>
              </w:rPr>
              <w:t>删除点击时级联</w:t>
            </w:r>
          </w:p>
        </w:tc>
      </w:tr>
      <w:tr w14:paraId="10C51313">
        <w:tc>
          <w:tcPr>
            <w:tcW w:w="1368" w:type="dxa"/>
            <w:tcMar>
              <w:top w:w="90" w:type="dxa"/>
              <w:left w:w="100" w:type="dxa"/>
              <w:bottom w:w="90" w:type="dxa"/>
              <w:right w:w="100" w:type="dxa"/>
            </w:tcMar>
            <w:vAlign w:val="center"/>
          </w:tcPr>
          <w:p w14:paraId="2E3B8EFC">
            <w:pPr>
              <w:spacing w:after="0" w:line="240" w:lineRule="auto"/>
              <w:jc w:val="center"/>
            </w:pPr>
            <w:r>
              <w:rPr>
                <w:rFonts w:hint="eastAsia" w:ascii="Arial Unicode MS" w:hAnsi="Arial Unicode MS" w:eastAsia="Songti SC" w:cs="Arial Unicode MS"/>
                <w:b w:val="0"/>
                <w:i w:val="0"/>
                <w:color w:val="1F2933"/>
                <w:sz w:val="15"/>
              </w:rPr>
              <w:t>fingerprint_hash</w:t>
            </w:r>
          </w:p>
        </w:tc>
        <w:tc>
          <w:tcPr>
            <w:tcW w:w="1368" w:type="dxa"/>
            <w:tcMar>
              <w:top w:w="90" w:type="dxa"/>
              <w:left w:w="100" w:type="dxa"/>
              <w:bottom w:w="90" w:type="dxa"/>
              <w:right w:w="100" w:type="dxa"/>
            </w:tcMar>
            <w:vAlign w:val="center"/>
          </w:tcPr>
          <w:p w14:paraId="65EDBF1A">
            <w:pPr>
              <w:spacing w:after="0" w:line="240" w:lineRule="auto"/>
              <w:jc w:val="center"/>
            </w:pPr>
            <w:r>
              <w:rPr>
                <w:rFonts w:hint="eastAsia" w:ascii="Arial Unicode MS" w:hAnsi="Arial Unicode MS" w:eastAsia="Songti SC" w:cs="Arial Unicode MS"/>
                <w:b w:val="0"/>
                <w:i w:val="0"/>
                <w:color w:val="1F2933"/>
                <w:sz w:val="15"/>
              </w:rPr>
              <w:t>VARCHAR(64)</w:t>
            </w:r>
          </w:p>
        </w:tc>
        <w:tc>
          <w:tcPr>
            <w:tcW w:w="792" w:type="dxa"/>
            <w:tcMar>
              <w:top w:w="90" w:type="dxa"/>
              <w:left w:w="100" w:type="dxa"/>
              <w:bottom w:w="90" w:type="dxa"/>
              <w:right w:w="100" w:type="dxa"/>
            </w:tcMar>
            <w:vAlign w:val="center"/>
          </w:tcPr>
          <w:p w14:paraId="266043C3">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7124F147">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DDFF007">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72E68CC">
            <w:pPr>
              <w:spacing w:after="0" w:line="240" w:lineRule="auto"/>
              <w:jc w:val="left"/>
            </w:pPr>
            <w:r>
              <w:rPr>
                <w:rFonts w:hint="eastAsia" w:ascii="Arial Unicode MS" w:hAnsi="Arial Unicode MS" w:eastAsia="Songti SC" w:cs="Arial Unicode MS"/>
                <w:b w:val="0"/>
                <w:i w:val="0"/>
                <w:color w:val="1F2933"/>
                <w:sz w:val="15"/>
              </w:rPr>
              <w:t>指纹哈希</w:t>
            </w:r>
          </w:p>
        </w:tc>
      </w:tr>
      <w:tr w14:paraId="38F3C9C2">
        <w:tc>
          <w:tcPr>
            <w:tcW w:w="1368" w:type="dxa"/>
            <w:tcMar>
              <w:top w:w="90" w:type="dxa"/>
              <w:left w:w="100" w:type="dxa"/>
              <w:bottom w:w="90" w:type="dxa"/>
              <w:right w:w="100" w:type="dxa"/>
            </w:tcMar>
            <w:vAlign w:val="center"/>
          </w:tcPr>
          <w:p w14:paraId="692ECC3D">
            <w:pPr>
              <w:spacing w:after="0" w:line="240" w:lineRule="auto"/>
              <w:jc w:val="center"/>
            </w:pPr>
            <w:r>
              <w:rPr>
                <w:rFonts w:hint="eastAsia" w:ascii="Arial Unicode MS" w:hAnsi="Arial Unicode MS" w:eastAsia="Songti SC" w:cs="Arial Unicode MS"/>
                <w:b w:val="0"/>
                <w:i w:val="0"/>
                <w:color w:val="1F2933"/>
                <w:sz w:val="15"/>
              </w:rPr>
              <w:t>ip_address</w:t>
            </w:r>
          </w:p>
        </w:tc>
        <w:tc>
          <w:tcPr>
            <w:tcW w:w="1368" w:type="dxa"/>
            <w:tcMar>
              <w:top w:w="90" w:type="dxa"/>
              <w:left w:w="100" w:type="dxa"/>
              <w:bottom w:w="90" w:type="dxa"/>
              <w:right w:w="100" w:type="dxa"/>
            </w:tcMar>
            <w:vAlign w:val="center"/>
          </w:tcPr>
          <w:p w14:paraId="0391411A">
            <w:pPr>
              <w:spacing w:after="0" w:line="240" w:lineRule="auto"/>
              <w:jc w:val="center"/>
            </w:pPr>
            <w:r>
              <w:rPr>
                <w:rFonts w:hint="eastAsia" w:ascii="Arial Unicode MS" w:hAnsi="Arial Unicode MS" w:eastAsia="Songti SC" w:cs="Arial Unicode MS"/>
                <w:b w:val="0"/>
                <w:i w:val="0"/>
                <w:color w:val="1F2933"/>
                <w:sz w:val="15"/>
              </w:rPr>
              <w:t>INET</w:t>
            </w:r>
          </w:p>
        </w:tc>
        <w:tc>
          <w:tcPr>
            <w:tcW w:w="792" w:type="dxa"/>
            <w:tcMar>
              <w:top w:w="90" w:type="dxa"/>
              <w:left w:w="100" w:type="dxa"/>
              <w:bottom w:w="90" w:type="dxa"/>
              <w:right w:w="100" w:type="dxa"/>
            </w:tcMar>
            <w:vAlign w:val="center"/>
          </w:tcPr>
          <w:p w14:paraId="4646132D">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BD0F157">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6279EB8">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CA02837">
            <w:pPr>
              <w:spacing w:after="0" w:line="240" w:lineRule="auto"/>
              <w:jc w:val="left"/>
            </w:pPr>
            <w:r>
              <w:rPr>
                <w:rFonts w:hint="eastAsia" w:ascii="Arial Unicode MS" w:hAnsi="Arial Unicode MS" w:eastAsia="Songti SC" w:cs="Arial Unicode MS"/>
                <w:b w:val="0"/>
                <w:i w:val="0"/>
                <w:color w:val="1F2933"/>
                <w:sz w:val="15"/>
              </w:rPr>
              <w:t>IP</w:t>
            </w:r>
          </w:p>
        </w:tc>
      </w:tr>
      <w:tr w14:paraId="2A3CDEEE">
        <w:tc>
          <w:tcPr>
            <w:tcW w:w="1368" w:type="dxa"/>
            <w:tcMar>
              <w:top w:w="90" w:type="dxa"/>
              <w:left w:w="100" w:type="dxa"/>
              <w:bottom w:w="90" w:type="dxa"/>
              <w:right w:w="100" w:type="dxa"/>
            </w:tcMar>
            <w:vAlign w:val="center"/>
          </w:tcPr>
          <w:p w14:paraId="774A1CE3">
            <w:pPr>
              <w:spacing w:after="0" w:line="240" w:lineRule="auto"/>
              <w:jc w:val="center"/>
            </w:pPr>
            <w:r>
              <w:rPr>
                <w:rFonts w:hint="eastAsia" w:ascii="Arial Unicode MS" w:hAnsi="Arial Unicode MS" w:eastAsia="Songti SC" w:cs="Arial Unicode MS"/>
                <w:b w:val="0"/>
                <w:i w:val="0"/>
                <w:color w:val="1F2933"/>
                <w:sz w:val="15"/>
              </w:rPr>
              <w:t>user_agent</w:t>
            </w:r>
          </w:p>
        </w:tc>
        <w:tc>
          <w:tcPr>
            <w:tcW w:w="1368" w:type="dxa"/>
            <w:tcMar>
              <w:top w:w="90" w:type="dxa"/>
              <w:left w:w="100" w:type="dxa"/>
              <w:bottom w:w="90" w:type="dxa"/>
              <w:right w:w="100" w:type="dxa"/>
            </w:tcMar>
            <w:vAlign w:val="center"/>
          </w:tcPr>
          <w:p w14:paraId="500E7512">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4585B53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F3EE4F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ECC672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A379FAA">
            <w:pPr>
              <w:spacing w:after="0" w:line="240" w:lineRule="auto"/>
              <w:jc w:val="left"/>
            </w:pPr>
            <w:r>
              <w:rPr>
                <w:rFonts w:hint="eastAsia" w:ascii="Arial Unicode MS" w:hAnsi="Arial Unicode MS" w:eastAsia="Songti SC" w:cs="Arial Unicode MS"/>
                <w:b w:val="0"/>
                <w:i w:val="0"/>
                <w:color w:val="1F2933"/>
                <w:sz w:val="15"/>
              </w:rPr>
              <w:t>User-Agent</w:t>
            </w:r>
          </w:p>
        </w:tc>
      </w:tr>
      <w:tr w14:paraId="7A7AD7FD">
        <w:tc>
          <w:tcPr>
            <w:tcW w:w="1368" w:type="dxa"/>
            <w:tcMar>
              <w:top w:w="90" w:type="dxa"/>
              <w:left w:w="100" w:type="dxa"/>
              <w:bottom w:w="90" w:type="dxa"/>
              <w:right w:w="100" w:type="dxa"/>
            </w:tcMar>
            <w:vAlign w:val="center"/>
          </w:tcPr>
          <w:p w14:paraId="7909DEFE">
            <w:pPr>
              <w:spacing w:after="0" w:line="240" w:lineRule="auto"/>
              <w:jc w:val="center"/>
            </w:pPr>
            <w:r>
              <w:rPr>
                <w:rFonts w:hint="eastAsia" w:ascii="Arial Unicode MS" w:hAnsi="Arial Unicode MS" w:eastAsia="Songti SC" w:cs="Arial Unicode MS"/>
                <w:b w:val="0"/>
                <w:i w:val="0"/>
                <w:color w:val="1F2933"/>
                <w:sz w:val="15"/>
              </w:rPr>
              <w:t>timezone</w:t>
            </w:r>
          </w:p>
        </w:tc>
        <w:tc>
          <w:tcPr>
            <w:tcW w:w="1368" w:type="dxa"/>
            <w:tcMar>
              <w:top w:w="90" w:type="dxa"/>
              <w:left w:w="100" w:type="dxa"/>
              <w:bottom w:w="90" w:type="dxa"/>
              <w:right w:w="100" w:type="dxa"/>
            </w:tcMar>
            <w:vAlign w:val="center"/>
          </w:tcPr>
          <w:p w14:paraId="6AA98B81">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6A4E69F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073ED0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636F75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A2642F4">
            <w:pPr>
              <w:spacing w:after="0" w:line="240" w:lineRule="auto"/>
              <w:jc w:val="left"/>
            </w:pPr>
            <w:r>
              <w:rPr>
                <w:rFonts w:hint="eastAsia" w:ascii="Arial Unicode MS" w:hAnsi="Arial Unicode MS" w:eastAsia="Songti SC" w:cs="Arial Unicode MS"/>
                <w:b w:val="0"/>
                <w:i w:val="0"/>
                <w:color w:val="1F2933"/>
                <w:sz w:val="15"/>
              </w:rPr>
              <w:t>时区</w:t>
            </w:r>
          </w:p>
        </w:tc>
      </w:tr>
      <w:tr w14:paraId="693EA15A">
        <w:tc>
          <w:tcPr>
            <w:tcW w:w="1368" w:type="dxa"/>
            <w:tcMar>
              <w:top w:w="90" w:type="dxa"/>
              <w:left w:w="100" w:type="dxa"/>
              <w:bottom w:w="90" w:type="dxa"/>
              <w:right w:w="100" w:type="dxa"/>
            </w:tcMar>
            <w:vAlign w:val="center"/>
          </w:tcPr>
          <w:p w14:paraId="7F6F2713">
            <w:pPr>
              <w:spacing w:after="0" w:line="240" w:lineRule="auto"/>
              <w:jc w:val="center"/>
            </w:pPr>
            <w:r>
              <w:rPr>
                <w:rFonts w:hint="eastAsia" w:ascii="Arial Unicode MS" w:hAnsi="Arial Unicode MS" w:eastAsia="Songti SC" w:cs="Arial Unicode MS"/>
                <w:b w:val="0"/>
                <w:i w:val="0"/>
                <w:color w:val="1F2933"/>
                <w:sz w:val="15"/>
              </w:rPr>
              <w:t>language</w:t>
            </w:r>
          </w:p>
        </w:tc>
        <w:tc>
          <w:tcPr>
            <w:tcW w:w="1368" w:type="dxa"/>
            <w:tcMar>
              <w:top w:w="90" w:type="dxa"/>
              <w:left w:w="100" w:type="dxa"/>
              <w:bottom w:w="90" w:type="dxa"/>
              <w:right w:w="100" w:type="dxa"/>
            </w:tcMar>
            <w:vAlign w:val="center"/>
          </w:tcPr>
          <w:p w14:paraId="08ECD644">
            <w:pPr>
              <w:spacing w:after="0" w:line="240" w:lineRule="auto"/>
              <w:jc w:val="center"/>
            </w:pPr>
            <w:r>
              <w:rPr>
                <w:rFonts w:hint="eastAsia" w:ascii="Arial Unicode MS" w:hAnsi="Arial Unicode MS" w:eastAsia="Songti SC" w:cs="Arial Unicode MS"/>
                <w:b w:val="0"/>
                <w:i w:val="0"/>
                <w:color w:val="1F2933"/>
                <w:sz w:val="15"/>
              </w:rPr>
              <w:t>VARCHAR(10)</w:t>
            </w:r>
          </w:p>
        </w:tc>
        <w:tc>
          <w:tcPr>
            <w:tcW w:w="792" w:type="dxa"/>
            <w:tcMar>
              <w:top w:w="90" w:type="dxa"/>
              <w:left w:w="100" w:type="dxa"/>
              <w:bottom w:w="90" w:type="dxa"/>
              <w:right w:w="100" w:type="dxa"/>
            </w:tcMar>
            <w:vAlign w:val="center"/>
          </w:tcPr>
          <w:p w14:paraId="63F653A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6246491">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BB72B9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15E84FA">
            <w:pPr>
              <w:spacing w:after="0" w:line="240" w:lineRule="auto"/>
              <w:jc w:val="left"/>
            </w:pPr>
            <w:r>
              <w:rPr>
                <w:rFonts w:hint="eastAsia" w:ascii="Arial Unicode MS" w:hAnsi="Arial Unicode MS" w:eastAsia="Songti SC" w:cs="Arial Unicode MS"/>
                <w:b w:val="0"/>
                <w:i w:val="0"/>
                <w:color w:val="1F2933"/>
                <w:sz w:val="15"/>
              </w:rPr>
              <w:t>语言</w:t>
            </w:r>
          </w:p>
        </w:tc>
      </w:tr>
      <w:tr w14:paraId="6F11EA65">
        <w:tc>
          <w:tcPr>
            <w:tcW w:w="1368" w:type="dxa"/>
            <w:tcMar>
              <w:top w:w="90" w:type="dxa"/>
              <w:left w:w="100" w:type="dxa"/>
              <w:bottom w:w="90" w:type="dxa"/>
              <w:right w:w="100" w:type="dxa"/>
            </w:tcMar>
            <w:vAlign w:val="center"/>
          </w:tcPr>
          <w:p w14:paraId="4F40D129">
            <w:pPr>
              <w:spacing w:after="0" w:line="240" w:lineRule="auto"/>
              <w:jc w:val="center"/>
            </w:pPr>
            <w:r>
              <w:rPr>
                <w:rFonts w:hint="eastAsia" w:ascii="Arial Unicode MS" w:hAnsi="Arial Unicode MS" w:eastAsia="Songti SC" w:cs="Arial Unicode MS"/>
                <w:b w:val="0"/>
                <w:i w:val="0"/>
                <w:color w:val="1F2933"/>
                <w:sz w:val="15"/>
              </w:rPr>
              <w:t>screen_width</w:t>
            </w:r>
          </w:p>
        </w:tc>
        <w:tc>
          <w:tcPr>
            <w:tcW w:w="1368" w:type="dxa"/>
            <w:tcMar>
              <w:top w:w="90" w:type="dxa"/>
              <w:left w:w="100" w:type="dxa"/>
              <w:bottom w:w="90" w:type="dxa"/>
              <w:right w:w="100" w:type="dxa"/>
            </w:tcMar>
            <w:vAlign w:val="center"/>
          </w:tcPr>
          <w:p w14:paraId="7C083741">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13C4130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4CE6E0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9CC1D2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BE75CF6">
            <w:pPr>
              <w:spacing w:after="0" w:line="240" w:lineRule="auto"/>
              <w:jc w:val="left"/>
            </w:pPr>
            <w:r>
              <w:rPr>
                <w:rFonts w:hint="eastAsia" w:ascii="Arial Unicode MS" w:hAnsi="Arial Unicode MS" w:eastAsia="Songti SC" w:cs="Arial Unicode MS"/>
                <w:b w:val="0"/>
                <w:i w:val="0"/>
                <w:color w:val="1F2933"/>
                <w:sz w:val="15"/>
              </w:rPr>
              <w:t>屏幕宽</w:t>
            </w:r>
          </w:p>
        </w:tc>
      </w:tr>
      <w:tr w14:paraId="52D7F6A2">
        <w:tc>
          <w:tcPr>
            <w:tcW w:w="1368" w:type="dxa"/>
            <w:tcMar>
              <w:top w:w="90" w:type="dxa"/>
              <w:left w:w="100" w:type="dxa"/>
              <w:bottom w:w="90" w:type="dxa"/>
              <w:right w:w="100" w:type="dxa"/>
            </w:tcMar>
            <w:vAlign w:val="center"/>
          </w:tcPr>
          <w:p w14:paraId="50F15952">
            <w:pPr>
              <w:spacing w:after="0" w:line="240" w:lineRule="auto"/>
              <w:jc w:val="center"/>
            </w:pPr>
            <w:r>
              <w:rPr>
                <w:rFonts w:hint="eastAsia" w:ascii="Arial Unicode MS" w:hAnsi="Arial Unicode MS" w:eastAsia="Songti SC" w:cs="Arial Unicode MS"/>
                <w:b w:val="0"/>
                <w:i w:val="0"/>
                <w:color w:val="1F2933"/>
                <w:sz w:val="15"/>
              </w:rPr>
              <w:t>screen_height</w:t>
            </w:r>
          </w:p>
        </w:tc>
        <w:tc>
          <w:tcPr>
            <w:tcW w:w="1368" w:type="dxa"/>
            <w:tcMar>
              <w:top w:w="90" w:type="dxa"/>
              <w:left w:w="100" w:type="dxa"/>
              <w:bottom w:w="90" w:type="dxa"/>
              <w:right w:w="100" w:type="dxa"/>
            </w:tcMar>
            <w:vAlign w:val="center"/>
          </w:tcPr>
          <w:p w14:paraId="2574E38F">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681D5B7F">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0B27AD0">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DFD34DF">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D7200F6">
            <w:pPr>
              <w:spacing w:after="0" w:line="240" w:lineRule="auto"/>
              <w:jc w:val="left"/>
            </w:pPr>
            <w:r>
              <w:rPr>
                <w:rFonts w:hint="eastAsia" w:ascii="Arial Unicode MS" w:hAnsi="Arial Unicode MS" w:eastAsia="Songti SC" w:cs="Arial Unicode MS"/>
                <w:b w:val="0"/>
                <w:i w:val="0"/>
                <w:color w:val="1F2933"/>
                <w:sz w:val="15"/>
              </w:rPr>
              <w:t>屏幕高</w:t>
            </w:r>
          </w:p>
        </w:tc>
      </w:tr>
      <w:tr w14:paraId="7EA3D97F">
        <w:tc>
          <w:tcPr>
            <w:tcW w:w="1368" w:type="dxa"/>
            <w:tcMar>
              <w:top w:w="90" w:type="dxa"/>
              <w:left w:w="100" w:type="dxa"/>
              <w:bottom w:w="90" w:type="dxa"/>
              <w:right w:w="100" w:type="dxa"/>
            </w:tcMar>
            <w:vAlign w:val="center"/>
          </w:tcPr>
          <w:p w14:paraId="24ADC9DB">
            <w:pPr>
              <w:spacing w:after="0" w:line="240" w:lineRule="auto"/>
              <w:jc w:val="center"/>
            </w:pPr>
            <w:r>
              <w:rPr>
                <w:rFonts w:hint="eastAsia" w:ascii="Arial Unicode MS" w:hAnsi="Arial Unicode MS" w:eastAsia="Songti SC" w:cs="Arial Unicode MS"/>
                <w:b w:val="0"/>
                <w:i w:val="0"/>
                <w:color w:val="1F2933"/>
                <w:sz w:val="15"/>
              </w:rPr>
              <w:t>platform</w:t>
            </w:r>
          </w:p>
        </w:tc>
        <w:tc>
          <w:tcPr>
            <w:tcW w:w="1368" w:type="dxa"/>
            <w:tcMar>
              <w:top w:w="90" w:type="dxa"/>
              <w:left w:w="100" w:type="dxa"/>
              <w:bottom w:w="90" w:type="dxa"/>
              <w:right w:w="100" w:type="dxa"/>
            </w:tcMar>
            <w:vAlign w:val="center"/>
          </w:tcPr>
          <w:p w14:paraId="4C7E7B80">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1E8BB41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0B94EC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E3AB70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8499776">
            <w:pPr>
              <w:spacing w:after="0" w:line="240" w:lineRule="auto"/>
              <w:jc w:val="left"/>
            </w:pPr>
            <w:r>
              <w:rPr>
                <w:rFonts w:hint="eastAsia" w:ascii="Arial Unicode MS" w:hAnsi="Arial Unicode MS" w:eastAsia="Songti SC" w:cs="Arial Unicode MS"/>
                <w:b w:val="0"/>
                <w:i w:val="0"/>
                <w:color w:val="1F2933"/>
                <w:sz w:val="15"/>
              </w:rPr>
              <w:t>平台</w:t>
            </w:r>
          </w:p>
        </w:tc>
      </w:tr>
      <w:tr w14:paraId="3BB783D5">
        <w:tc>
          <w:tcPr>
            <w:tcW w:w="1368" w:type="dxa"/>
            <w:tcMar>
              <w:top w:w="90" w:type="dxa"/>
              <w:left w:w="100" w:type="dxa"/>
              <w:bottom w:w="90" w:type="dxa"/>
              <w:right w:w="100" w:type="dxa"/>
            </w:tcMar>
            <w:vAlign w:val="center"/>
          </w:tcPr>
          <w:p w14:paraId="0A943032">
            <w:pPr>
              <w:spacing w:after="0" w:line="240" w:lineRule="auto"/>
              <w:jc w:val="center"/>
            </w:pPr>
            <w:r>
              <w:rPr>
                <w:rFonts w:hint="eastAsia" w:ascii="Arial Unicode MS" w:hAnsi="Arial Unicode MS" w:eastAsia="Songti SC" w:cs="Arial Unicode MS"/>
                <w:b w:val="0"/>
                <w:i w:val="0"/>
                <w:color w:val="1F2933"/>
                <w:sz w:val="15"/>
              </w:rPr>
              <w:t>platform_version</w:t>
            </w:r>
          </w:p>
        </w:tc>
        <w:tc>
          <w:tcPr>
            <w:tcW w:w="1368" w:type="dxa"/>
            <w:tcMar>
              <w:top w:w="90" w:type="dxa"/>
              <w:left w:w="100" w:type="dxa"/>
              <w:bottom w:w="90" w:type="dxa"/>
              <w:right w:w="100" w:type="dxa"/>
            </w:tcMar>
            <w:vAlign w:val="center"/>
          </w:tcPr>
          <w:p w14:paraId="629FC601">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4C67C13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01F454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993D18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CB187CD">
            <w:pPr>
              <w:spacing w:after="0" w:line="240" w:lineRule="auto"/>
              <w:jc w:val="left"/>
            </w:pPr>
            <w:r>
              <w:rPr>
                <w:rFonts w:hint="eastAsia" w:ascii="Arial Unicode MS" w:hAnsi="Arial Unicode MS" w:eastAsia="Songti SC" w:cs="Arial Unicode MS"/>
                <w:b w:val="0"/>
                <w:i w:val="0"/>
                <w:color w:val="1F2933"/>
                <w:sz w:val="15"/>
              </w:rPr>
              <w:t>平台版本</w:t>
            </w:r>
          </w:p>
        </w:tc>
      </w:tr>
      <w:tr w14:paraId="1D76638F">
        <w:tc>
          <w:tcPr>
            <w:tcW w:w="1368" w:type="dxa"/>
            <w:tcMar>
              <w:top w:w="90" w:type="dxa"/>
              <w:left w:w="100" w:type="dxa"/>
              <w:bottom w:w="90" w:type="dxa"/>
              <w:right w:w="100" w:type="dxa"/>
            </w:tcMar>
            <w:vAlign w:val="center"/>
          </w:tcPr>
          <w:p w14:paraId="65C20E58">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2A6ED278">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289794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EB32665">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7EE5BB8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F6C42D6">
            <w:pPr>
              <w:spacing w:after="0" w:line="240" w:lineRule="auto"/>
              <w:jc w:val="left"/>
            </w:pPr>
            <w:r>
              <w:rPr>
                <w:rFonts w:hint="eastAsia" w:ascii="Arial Unicode MS" w:hAnsi="Arial Unicode MS" w:eastAsia="Songti SC" w:cs="Arial Unicode MS"/>
                <w:b w:val="0"/>
                <w:i w:val="0"/>
                <w:color w:val="1F2933"/>
                <w:sz w:val="15"/>
              </w:rPr>
              <w:t>创建时间</w:t>
            </w:r>
          </w:p>
        </w:tc>
      </w:tr>
    </w:tbl>
    <w:p w14:paraId="234D29FD">
      <w:pPr>
        <w:spacing w:after="40"/>
      </w:pPr>
    </w:p>
    <w:p w14:paraId="5BF646F5">
      <w:pPr>
        <w:pStyle w:val="4"/>
        <w:keepNext/>
      </w:pPr>
      <w:r>
        <w:rPr>
          <w:rFonts w:hint="eastAsia" w:ascii="Arial Unicode MS" w:hAnsi="Arial Unicode MS" w:eastAsia="Songti SC" w:cs="Arial Unicode MS"/>
          <w:b/>
          <w:i w:val="0"/>
          <w:color w:val="1F4E78"/>
          <w:sz w:val="25"/>
        </w:rPr>
        <w:t>5.5 install_events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63D14CA2">
        <w:trPr>
          <w:tblHeader/>
        </w:trPr>
        <w:tc>
          <w:tcPr>
            <w:tcW w:w="1368" w:type="dxa"/>
            <w:shd w:val="clear" w:color="auto" w:fill="1F4E78"/>
            <w:tcMar>
              <w:top w:w="90" w:type="dxa"/>
              <w:left w:w="100" w:type="dxa"/>
              <w:bottom w:w="90" w:type="dxa"/>
              <w:right w:w="100" w:type="dxa"/>
            </w:tcMar>
            <w:vAlign w:val="center"/>
          </w:tcPr>
          <w:p w14:paraId="517203BB">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4C658D53">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728ED536">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7359C2D6">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5379BF9B">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0A9A5767">
            <w:pPr>
              <w:spacing w:after="0" w:line="240" w:lineRule="auto"/>
              <w:jc w:val="center"/>
            </w:pPr>
            <w:r>
              <w:rPr>
                <w:rFonts w:hint="eastAsia" w:ascii="Arial Unicode MS" w:hAnsi="Arial Unicode MS" w:eastAsia="Songti SC" w:cs="Arial Unicode MS"/>
                <w:b/>
                <w:i w:val="0"/>
                <w:color w:val="FFFFFF"/>
                <w:sz w:val="16"/>
              </w:rPr>
              <w:t>说明</w:t>
            </w:r>
          </w:p>
        </w:tc>
      </w:tr>
      <w:tr w14:paraId="085CCBC2">
        <w:tc>
          <w:tcPr>
            <w:tcW w:w="1368" w:type="dxa"/>
            <w:tcMar>
              <w:top w:w="90" w:type="dxa"/>
              <w:left w:w="100" w:type="dxa"/>
              <w:bottom w:w="90" w:type="dxa"/>
              <w:right w:w="100" w:type="dxa"/>
            </w:tcMar>
            <w:vAlign w:val="center"/>
          </w:tcPr>
          <w:p w14:paraId="50DD5420">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0A12D938">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25A8DD36">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8D68874">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2C552D44">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6D75FF03">
            <w:pPr>
              <w:spacing w:after="0" w:line="240" w:lineRule="auto"/>
              <w:jc w:val="left"/>
            </w:pPr>
            <w:r>
              <w:rPr>
                <w:rFonts w:hint="eastAsia" w:ascii="Arial Unicode MS" w:hAnsi="Arial Unicode MS" w:eastAsia="Songti SC" w:cs="Arial Unicode MS"/>
                <w:b w:val="0"/>
                <w:i w:val="0"/>
                <w:color w:val="1F2933"/>
                <w:sz w:val="15"/>
              </w:rPr>
              <w:t>安装事件主键</w:t>
            </w:r>
          </w:p>
        </w:tc>
      </w:tr>
      <w:tr w14:paraId="0466C0D4">
        <w:tc>
          <w:tcPr>
            <w:tcW w:w="1368" w:type="dxa"/>
            <w:tcMar>
              <w:top w:w="90" w:type="dxa"/>
              <w:left w:w="100" w:type="dxa"/>
              <w:bottom w:w="90" w:type="dxa"/>
              <w:right w:w="100" w:type="dxa"/>
            </w:tcMar>
            <w:vAlign w:val="center"/>
          </w:tcPr>
          <w:p w14:paraId="69354A18">
            <w:pPr>
              <w:spacing w:after="0" w:line="240" w:lineRule="auto"/>
              <w:jc w:val="center"/>
            </w:pPr>
            <w:r>
              <w:rPr>
                <w:rFonts w:hint="eastAsia" w:ascii="Arial Unicode MS" w:hAnsi="Arial Unicode MS" w:eastAsia="Songti SC" w:cs="Arial Unicode MS"/>
                <w:b w:val="0"/>
                <w:i w:val="0"/>
                <w:color w:val="1F2933"/>
                <w:sz w:val="15"/>
              </w:rPr>
              <w:t>link_id</w:t>
            </w:r>
          </w:p>
        </w:tc>
        <w:tc>
          <w:tcPr>
            <w:tcW w:w="1368" w:type="dxa"/>
            <w:tcMar>
              <w:top w:w="90" w:type="dxa"/>
              <w:left w:w="100" w:type="dxa"/>
              <w:bottom w:w="90" w:type="dxa"/>
              <w:right w:w="100" w:type="dxa"/>
            </w:tcMar>
            <w:vAlign w:val="center"/>
          </w:tcPr>
          <w:p w14:paraId="66B541D4">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00947D6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FC2BC3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05804E0">
            <w:pPr>
              <w:spacing w:after="0" w:line="240" w:lineRule="auto"/>
              <w:jc w:val="left"/>
            </w:pPr>
            <w:r>
              <w:rPr>
                <w:rFonts w:hint="eastAsia" w:ascii="Arial Unicode MS" w:hAnsi="Arial Unicode MS" w:eastAsia="Songti SC" w:cs="Arial Unicode MS"/>
                <w:b w:val="0"/>
                <w:i w:val="0"/>
                <w:color w:val="1F2933"/>
                <w:sz w:val="15"/>
              </w:rPr>
              <w:t>物理FK→links.id</w:t>
            </w:r>
          </w:p>
        </w:tc>
        <w:tc>
          <w:tcPr>
            <w:tcW w:w="2520" w:type="dxa"/>
            <w:tcMar>
              <w:top w:w="90" w:type="dxa"/>
              <w:left w:w="100" w:type="dxa"/>
              <w:bottom w:w="90" w:type="dxa"/>
              <w:right w:w="100" w:type="dxa"/>
            </w:tcMar>
            <w:vAlign w:val="center"/>
          </w:tcPr>
          <w:p w14:paraId="54A6ED26">
            <w:pPr>
              <w:spacing w:after="0" w:line="240" w:lineRule="auto"/>
              <w:jc w:val="left"/>
            </w:pPr>
            <w:r>
              <w:rPr>
                <w:rFonts w:hint="eastAsia" w:ascii="Arial Unicode MS" w:hAnsi="Arial Unicode MS" w:eastAsia="Songti SC" w:cs="Arial Unicode MS"/>
                <w:b w:val="0"/>
                <w:i w:val="0"/>
                <w:color w:val="1F2933"/>
                <w:sz w:val="15"/>
              </w:rPr>
              <w:t>删除链接时置空</w:t>
            </w:r>
          </w:p>
        </w:tc>
      </w:tr>
      <w:tr w14:paraId="1784B94D">
        <w:tc>
          <w:tcPr>
            <w:tcW w:w="1368" w:type="dxa"/>
            <w:tcMar>
              <w:top w:w="90" w:type="dxa"/>
              <w:left w:w="100" w:type="dxa"/>
              <w:bottom w:w="90" w:type="dxa"/>
              <w:right w:w="100" w:type="dxa"/>
            </w:tcMar>
            <w:vAlign w:val="center"/>
          </w:tcPr>
          <w:p w14:paraId="11C45183">
            <w:pPr>
              <w:spacing w:after="0" w:line="240" w:lineRule="auto"/>
              <w:jc w:val="center"/>
            </w:pPr>
            <w:r>
              <w:rPr>
                <w:rFonts w:hint="eastAsia" w:ascii="Arial Unicode MS" w:hAnsi="Arial Unicode MS" w:eastAsia="Songti SC" w:cs="Arial Unicode MS"/>
                <w:b w:val="0"/>
                <w:i w:val="0"/>
                <w:color w:val="1F2933"/>
                <w:sz w:val="15"/>
              </w:rPr>
              <w:t>click_id</w:t>
            </w:r>
          </w:p>
        </w:tc>
        <w:tc>
          <w:tcPr>
            <w:tcW w:w="1368" w:type="dxa"/>
            <w:tcMar>
              <w:top w:w="90" w:type="dxa"/>
              <w:left w:w="100" w:type="dxa"/>
              <w:bottom w:w="90" w:type="dxa"/>
              <w:right w:w="100" w:type="dxa"/>
            </w:tcMar>
            <w:vAlign w:val="center"/>
          </w:tcPr>
          <w:p w14:paraId="65CF2C2D">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3F849D52">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8549EF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B5472E8">
            <w:pPr>
              <w:spacing w:after="0" w:line="240" w:lineRule="auto"/>
              <w:jc w:val="left"/>
            </w:pPr>
            <w:r>
              <w:rPr>
                <w:rFonts w:hint="eastAsia" w:ascii="Arial Unicode MS" w:hAnsi="Arial Unicode MS" w:eastAsia="Songti SC" w:cs="Arial Unicode MS"/>
                <w:b w:val="0"/>
                <w:i w:val="0"/>
                <w:color w:val="1F2933"/>
                <w:sz w:val="15"/>
              </w:rPr>
              <w:t>物理FK→click_events.id</w:t>
            </w:r>
          </w:p>
        </w:tc>
        <w:tc>
          <w:tcPr>
            <w:tcW w:w="2520" w:type="dxa"/>
            <w:tcMar>
              <w:top w:w="90" w:type="dxa"/>
              <w:left w:w="100" w:type="dxa"/>
              <w:bottom w:w="90" w:type="dxa"/>
              <w:right w:w="100" w:type="dxa"/>
            </w:tcMar>
            <w:vAlign w:val="center"/>
          </w:tcPr>
          <w:p w14:paraId="1DA92FD1">
            <w:pPr>
              <w:spacing w:after="0" w:line="240" w:lineRule="auto"/>
              <w:jc w:val="left"/>
            </w:pPr>
            <w:r>
              <w:rPr>
                <w:rFonts w:hint="eastAsia" w:ascii="Arial Unicode MS" w:hAnsi="Arial Unicode MS" w:eastAsia="Songti SC" w:cs="Arial Unicode MS"/>
                <w:b w:val="0"/>
                <w:i w:val="0"/>
                <w:color w:val="1F2933"/>
                <w:sz w:val="15"/>
              </w:rPr>
              <w:t>删除点击时置空</w:t>
            </w:r>
          </w:p>
        </w:tc>
      </w:tr>
      <w:tr w14:paraId="250255C4">
        <w:tc>
          <w:tcPr>
            <w:tcW w:w="1368" w:type="dxa"/>
            <w:tcMar>
              <w:top w:w="90" w:type="dxa"/>
              <w:left w:w="100" w:type="dxa"/>
              <w:bottom w:w="90" w:type="dxa"/>
              <w:right w:w="100" w:type="dxa"/>
            </w:tcMar>
            <w:vAlign w:val="center"/>
          </w:tcPr>
          <w:p w14:paraId="5B59BCEF">
            <w:pPr>
              <w:spacing w:after="0" w:line="240" w:lineRule="auto"/>
              <w:jc w:val="center"/>
            </w:pPr>
            <w:r>
              <w:rPr>
                <w:rFonts w:hint="eastAsia" w:ascii="Arial Unicode MS" w:hAnsi="Arial Unicode MS" w:eastAsia="Songti SC" w:cs="Arial Unicode MS"/>
                <w:b w:val="0"/>
                <w:i w:val="0"/>
                <w:color w:val="1F2933"/>
                <w:sz w:val="15"/>
              </w:rPr>
              <w:t>fingerprint_hash</w:t>
            </w:r>
          </w:p>
        </w:tc>
        <w:tc>
          <w:tcPr>
            <w:tcW w:w="1368" w:type="dxa"/>
            <w:tcMar>
              <w:top w:w="90" w:type="dxa"/>
              <w:left w:w="100" w:type="dxa"/>
              <w:bottom w:w="90" w:type="dxa"/>
              <w:right w:w="100" w:type="dxa"/>
            </w:tcMar>
            <w:vAlign w:val="center"/>
          </w:tcPr>
          <w:p w14:paraId="35D55C08">
            <w:pPr>
              <w:spacing w:after="0" w:line="240" w:lineRule="auto"/>
              <w:jc w:val="center"/>
            </w:pPr>
            <w:r>
              <w:rPr>
                <w:rFonts w:hint="eastAsia" w:ascii="Arial Unicode MS" w:hAnsi="Arial Unicode MS" w:eastAsia="Songti SC" w:cs="Arial Unicode MS"/>
                <w:b w:val="0"/>
                <w:i w:val="0"/>
                <w:color w:val="1F2933"/>
                <w:sz w:val="15"/>
              </w:rPr>
              <w:t>VARCHAR(64)</w:t>
            </w:r>
          </w:p>
        </w:tc>
        <w:tc>
          <w:tcPr>
            <w:tcW w:w="792" w:type="dxa"/>
            <w:tcMar>
              <w:top w:w="90" w:type="dxa"/>
              <w:left w:w="100" w:type="dxa"/>
              <w:bottom w:w="90" w:type="dxa"/>
              <w:right w:w="100" w:type="dxa"/>
            </w:tcMar>
            <w:vAlign w:val="center"/>
          </w:tcPr>
          <w:p w14:paraId="4F68E3ED">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4DCD4A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81E918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A07F541">
            <w:pPr>
              <w:spacing w:after="0" w:line="240" w:lineRule="auto"/>
              <w:jc w:val="left"/>
            </w:pPr>
            <w:r>
              <w:rPr>
                <w:rFonts w:hint="eastAsia" w:ascii="Arial Unicode MS" w:hAnsi="Arial Unicode MS" w:eastAsia="Songti SC" w:cs="Arial Unicode MS"/>
                <w:b w:val="0"/>
                <w:i w:val="0"/>
                <w:color w:val="1F2933"/>
                <w:sz w:val="15"/>
              </w:rPr>
              <w:t>归因指纹</w:t>
            </w:r>
          </w:p>
        </w:tc>
      </w:tr>
      <w:tr w14:paraId="4DA94C6E">
        <w:tc>
          <w:tcPr>
            <w:tcW w:w="1368" w:type="dxa"/>
            <w:tcMar>
              <w:top w:w="90" w:type="dxa"/>
              <w:left w:w="100" w:type="dxa"/>
              <w:bottom w:w="90" w:type="dxa"/>
              <w:right w:w="100" w:type="dxa"/>
            </w:tcMar>
            <w:vAlign w:val="center"/>
          </w:tcPr>
          <w:p w14:paraId="2810DA14">
            <w:pPr>
              <w:spacing w:after="0" w:line="240" w:lineRule="auto"/>
              <w:jc w:val="center"/>
            </w:pPr>
            <w:r>
              <w:rPr>
                <w:rFonts w:hint="eastAsia" w:ascii="Arial Unicode MS" w:hAnsi="Arial Unicode MS" w:eastAsia="Songti SC" w:cs="Arial Unicode MS"/>
                <w:b w:val="0"/>
                <w:i w:val="0"/>
                <w:color w:val="1F2933"/>
                <w:sz w:val="15"/>
              </w:rPr>
              <w:t>confidence_score</w:t>
            </w:r>
          </w:p>
        </w:tc>
        <w:tc>
          <w:tcPr>
            <w:tcW w:w="1368" w:type="dxa"/>
            <w:tcMar>
              <w:top w:w="90" w:type="dxa"/>
              <w:left w:w="100" w:type="dxa"/>
              <w:bottom w:w="90" w:type="dxa"/>
              <w:right w:w="100" w:type="dxa"/>
            </w:tcMar>
            <w:vAlign w:val="center"/>
          </w:tcPr>
          <w:p w14:paraId="697D905E">
            <w:pPr>
              <w:spacing w:after="0" w:line="240" w:lineRule="auto"/>
              <w:jc w:val="center"/>
            </w:pPr>
            <w:r>
              <w:rPr>
                <w:rFonts w:hint="eastAsia" w:ascii="Arial Unicode MS" w:hAnsi="Arial Unicode MS" w:eastAsia="Songti SC" w:cs="Arial Unicode MS"/>
                <w:b w:val="0"/>
                <w:i w:val="0"/>
                <w:color w:val="1F2933"/>
                <w:sz w:val="15"/>
              </w:rPr>
              <w:t>DECIMAL(5,2)</w:t>
            </w:r>
          </w:p>
        </w:tc>
        <w:tc>
          <w:tcPr>
            <w:tcW w:w="792" w:type="dxa"/>
            <w:tcMar>
              <w:top w:w="90" w:type="dxa"/>
              <w:left w:w="100" w:type="dxa"/>
              <w:bottom w:w="90" w:type="dxa"/>
              <w:right w:w="100" w:type="dxa"/>
            </w:tcMar>
            <w:vAlign w:val="center"/>
          </w:tcPr>
          <w:p w14:paraId="027D844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9B06B10">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DD9C7CB">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603B6F7">
            <w:pPr>
              <w:spacing w:after="0" w:line="240" w:lineRule="auto"/>
              <w:jc w:val="left"/>
            </w:pPr>
            <w:r>
              <w:rPr>
                <w:rFonts w:hint="eastAsia" w:ascii="Arial Unicode MS" w:hAnsi="Arial Unicode MS" w:eastAsia="Songti SC" w:cs="Arial Unicode MS"/>
                <w:b w:val="0"/>
                <w:i w:val="0"/>
                <w:color w:val="1F2933"/>
                <w:sz w:val="15"/>
              </w:rPr>
              <w:t>置信度</w:t>
            </w:r>
          </w:p>
        </w:tc>
      </w:tr>
      <w:tr w14:paraId="61876B4A">
        <w:tc>
          <w:tcPr>
            <w:tcW w:w="1368" w:type="dxa"/>
            <w:tcMar>
              <w:top w:w="90" w:type="dxa"/>
              <w:left w:w="100" w:type="dxa"/>
              <w:bottom w:w="90" w:type="dxa"/>
              <w:right w:w="100" w:type="dxa"/>
            </w:tcMar>
            <w:vAlign w:val="center"/>
          </w:tcPr>
          <w:p w14:paraId="1BED747E">
            <w:pPr>
              <w:spacing w:after="0" w:line="240" w:lineRule="auto"/>
              <w:jc w:val="center"/>
            </w:pPr>
            <w:r>
              <w:rPr>
                <w:rFonts w:hint="eastAsia" w:ascii="Arial Unicode MS" w:hAnsi="Arial Unicode MS" w:eastAsia="Songti SC" w:cs="Arial Unicode MS"/>
                <w:b w:val="0"/>
                <w:i w:val="0"/>
                <w:color w:val="1F2933"/>
                <w:sz w:val="15"/>
              </w:rPr>
              <w:t>attribution_method</w:t>
            </w:r>
          </w:p>
        </w:tc>
        <w:tc>
          <w:tcPr>
            <w:tcW w:w="1368" w:type="dxa"/>
            <w:tcMar>
              <w:top w:w="90" w:type="dxa"/>
              <w:left w:w="100" w:type="dxa"/>
              <w:bottom w:w="90" w:type="dxa"/>
              <w:right w:w="100" w:type="dxa"/>
            </w:tcMar>
            <w:vAlign w:val="center"/>
          </w:tcPr>
          <w:p w14:paraId="33DFAEB9">
            <w:pPr>
              <w:spacing w:after="0" w:line="240" w:lineRule="auto"/>
              <w:jc w:val="center"/>
            </w:pPr>
            <w:r>
              <w:rPr>
                <w:rFonts w:hint="eastAsia" w:ascii="Arial Unicode MS" w:hAnsi="Arial Unicode MS" w:eastAsia="Songti SC" w:cs="Arial Unicode MS"/>
                <w:b w:val="0"/>
                <w:i w:val="0"/>
                <w:color w:val="1F2933"/>
                <w:sz w:val="15"/>
              </w:rPr>
              <w:t>VARCHAR(20)</w:t>
            </w:r>
          </w:p>
        </w:tc>
        <w:tc>
          <w:tcPr>
            <w:tcW w:w="792" w:type="dxa"/>
            <w:tcMar>
              <w:top w:w="90" w:type="dxa"/>
              <w:left w:w="100" w:type="dxa"/>
              <w:bottom w:w="90" w:type="dxa"/>
              <w:right w:w="100" w:type="dxa"/>
            </w:tcMar>
            <w:vAlign w:val="center"/>
          </w:tcPr>
          <w:p w14:paraId="28CC565A">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8D93EF8">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9F641B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DDF73D3">
            <w:pPr>
              <w:spacing w:after="0" w:line="240" w:lineRule="auto"/>
              <w:jc w:val="left"/>
            </w:pPr>
            <w:r>
              <w:rPr>
                <w:rFonts w:hint="eastAsia" w:ascii="Arial Unicode MS" w:hAnsi="Arial Unicode MS" w:eastAsia="Songti SC" w:cs="Arial Unicode MS"/>
                <w:b w:val="0"/>
                <w:i w:val="0"/>
                <w:color w:val="1F2933"/>
                <w:sz w:val="15"/>
              </w:rPr>
              <w:t>fingerprint或none</w:t>
            </w:r>
          </w:p>
        </w:tc>
      </w:tr>
      <w:tr w14:paraId="7DAC4F03">
        <w:tc>
          <w:tcPr>
            <w:tcW w:w="1368" w:type="dxa"/>
            <w:tcMar>
              <w:top w:w="90" w:type="dxa"/>
              <w:left w:w="100" w:type="dxa"/>
              <w:bottom w:w="90" w:type="dxa"/>
              <w:right w:w="100" w:type="dxa"/>
            </w:tcMar>
            <w:vAlign w:val="center"/>
          </w:tcPr>
          <w:p w14:paraId="0CDC3F8F">
            <w:pPr>
              <w:spacing w:after="0" w:line="240" w:lineRule="auto"/>
              <w:jc w:val="center"/>
            </w:pPr>
            <w:r>
              <w:rPr>
                <w:rFonts w:hint="eastAsia" w:ascii="Arial Unicode MS" w:hAnsi="Arial Unicode MS" w:eastAsia="Songti SC" w:cs="Arial Unicode MS"/>
                <w:b w:val="0"/>
                <w:i w:val="0"/>
                <w:color w:val="1F2933"/>
                <w:sz w:val="15"/>
              </w:rPr>
              <w:t>matched_factors</w:t>
            </w:r>
          </w:p>
        </w:tc>
        <w:tc>
          <w:tcPr>
            <w:tcW w:w="1368" w:type="dxa"/>
            <w:tcMar>
              <w:top w:w="90" w:type="dxa"/>
              <w:left w:w="100" w:type="dxa"/>
              <w:bottom w:w="90" w:type="dxa"/>
              <w:right w:w="100" w:type="dxa"/>
            </w:tcMar>
            <w:vAlign w:val="center"/>
          </w:tcPr>
          <w:p w14:paraId="4EEFF5AA">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34AD7B42">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8352EE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BE303A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DC08975">
            <w:pPr>
              <w:spacing w:after="0" w:line="240" w:lineRule="auto"/>
              <w:jc w:val="left"/>
            </w:pPr>
            <w:r>
              <w:rPr>
                <w:rFonts w:hint="eastAsia" w:ascii="Arial Unicode MS" w:hAnsi="Arial Unicode MS" w:eastAsia="Songti SC" w:cs="Arial Unicode MS"/>
                <w:b w:val="0"/>
                <w:i w:val="0"/>
                <w:color w:val="1F2933"/>
                <w:sz w:val="15"/>
              </w:rPr>
              <w:t>命中因子；保留现有结构</w:t>
            </w:r>
          </w:p>
        </w:tc>
      </w:tr>
      <w:tr w14:paraId="4833B7AA">
        <w:tc>
          <w:tcPr>
            <w:tcW w:w="1368" w:type="dxa"/>
            <w:tcMar>
              <w:top w:w="90" w:type="dxa"/>
              <w:left w:w="100" w:type="dxa"/>
              <w:bottom w:w="90" w:type="dxa"/>
              <w:right w:w="100" w:type="dxa"/>
            </w:tcMar>
            <w:vAlign w:val="center"/>
          </w:tcPr>
          <w:p w14:paraId="7B5CFB2F">
            <w:pPr>
              <w:spacing w:after="0" w:line="240" w:lineRule="auto"/>
              <w:jc w:val="center"/>
            </w:pPr>
            <w:r>
              <w:rPr>
                <w:rFonts w:hint="eastAsia" w:ascii="Arial Unicode MS" w:hAnsi="Arial Unicode MS" w:eastAsia="Songti SC" w:cs="Arial Unicode MS"/>
                <w:b w:val="0"/>
                <w:i w:val="0"/>
                <w:color w:val="1F2933"/>
                <w:sz w:val="15"/>
              </w:rPr>
              <w:t>installed_at</w:t>
            </w:r>
          </w:p>
        </w:tc>
        <w:tc>
          <w:tcPr>
            <w:tcW w:w="1368" w:type="dxa"/>
            <w:tcMar>
              <w:top w:w="90" w:type="dxa"/>
              <w:left w:w="100" w:type="dxa"/>
              <w:bottom w:w="90" w:type="dxa"/>
              <w:right w:w="100" w:type="dxa"/>
            </w:tcMar>
            <w:vAlign w:val="center"/>
          </w:tcPr>
          <w:p w14:paraId="27209417">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289FC6F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84E1681">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02599157">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009B5C3">
            <w:pPr>
              <w:spacing w:after="0" w:line="240" w:lineRule="auto"/>
              <w:jc w:val="left"/>
            </w:pPr>
            <w:r>
              <w:rPr>
                <w:rFonts w:hint="eastAsia" w:ascii="Arial Unicode MS" w:hAnsi="Arial Unicode MS" w:eastAsia="Songti SC" w:cs="Arial Unicode MS"/>
                <w:b w:val="0"/>
                <w:i w:val="0"/>
                <w:color w:val="1F2933"/>
                <w:sz w:val="15"/>
              </w:rPr>
              <w:t>安装时间</w:t>
            </w:r>
          </w:p>
        </w:tc>
      </w:tr>
      <w:tr w14:paraId="3CA41BF9">
        <w:tc>
          <w:tcPr>
            <w:tcW w:w="1368" w:type="dxa"/>
            <w:tcMar>
              <w:top w:w="90" w:type="dxa"/>
              <w:left w:w="100" w:type="dxa"/>
              <w:bottom w:w="90" w:type="dxa"/>
              <w:right w:w="100" w:type="dxa"/>
            </w:tcMar>
            <w:vAlign w:val="center"/>
          </w:tcPr>
          <w:p w14:paraId="0515F30E">
            <w:pPr>
              <w:spacing w:after="0" w:line="240" w:lineRule="auto"/>
              <w:jc w:val="center"/>
            </w:pPr>
            <w:r>
              <w:rPr>
                <w:rFonts w:hint="eastAsia" w:ascii="Arial Unicode MS" w:hAnsi="Arial Unicode MS" w:eastAsia="Songti SC" w:cs="Arial Unicode MS"/>
                <w:b w:val="0"/>
                <w:i w:val="0"/>
                <w:color w:val="1F2933"/>
                <w:sz w:val="15"/>
              </w:rPr>
              <w:t>first_open_at</w:t>
            </w:r>
          </w:p>
        </w:tc>
        <w:tc>
          <w:tcPr>
            <w:tcW w:w="1368" w:type="dxa"/>
            <w:tcMar>
              <w:top w:w="90" w:type="dxa"/>
              <w:left w:w="100" w:type="dxa"/>
              <w:bottom w:w="90" w:type="dxa"/>
              <w:right w:w="100" w:type="dxa"/>
            </w:tcMar>
            <w:vAlign w:val="center"/>
          </w:tcPr>
          <w:p w14:paraId="57EE6FBB">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3B99982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DCE7F3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D70C02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90095E0">
            <w:pPr>
              <w:spacing w:after="0" w:line="240" w:lineRule="auto"/>
              <w:jc w:val="left"/>
            </w:pPr>
            <w:r>
              <w:rPr>
                <w:rFonts w:hint="eastAsia" w:ascii="Arial Unicode MS" w:hAnsi="Arial Unicode MS" w:eastAsia="Songti SC" w:cs="Arial Unicode MS"/>
                <w:b w:val="0"/>
                <w:i w:val="0"/>
                <w:color w:val="1F2933"/>
                <w:sz w:val="15"/>
              </w:rPr>
              <w:t>首开时间</w:t>
            </w:r>
          </w:p>
        </w:tc>
      </w:tr>
      <w:tr w14:paraId="3A235083">
        <w:tc>
          <w:tcPr>
            <w:tcW w:w="1368" w:type="dxa"/>
            <w:tcMar>
              <w:top w:w="90" w:type="dxa"/>
              <w:left w:w="100" w:type="dxa"/>
              <w:bottom w:w="90" w:type="dxa"/>
              <w:right w:w="100" w:type="dxa"/>
            </w:tcMar>
            <w:vAlign w:val="center"/>
          </w:tcPr>
          <w:p w14:paraId="57685C75">
            <w:pPr>
              <w:spacing w:after="0" w:line="240" w:lineRule="auto"/>
              <w:jc w:val="center"/>
            </w:pPr>
            <w:r>
              <w:rPr>
                <w:rFonts w:hint="eastAsia" w:ascii="Arial Unicode MS" w:hAnsi="Arial Unicode MS" w:eastAsia="Songti SC" w:cs="Arial Unicode MS"/>
                <w:b w:val="0"/>
                <w:i w:val="0"/>
                <w:color w:val="1F2933"/>
                <w:sz w:val="15"/>
              </w:rPr>
              <w:t>deep_link_retrieved</w:t>
            </w:r>
          </w:p>
        </w:tc>
        <w:tc>
          <w:tcPr>
            <w:tcW w:w="1368" w:type="dxa"/>
            <w:tcMar>
              <w:top w:w="90" w:type="dxa"/>
              <w:left w:w="100" w:type="dxa"/>
              <w:bottom w:w="90" w:type="dxa"/>
              <w:right w:w="100" w:type="dxa"/>
            </w:tcMar>
            <w:vAlign w:val="center"/>
          </w:tcPr>
          <w:p w14:paraId="4B3971B2">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0132DB95">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4D0E296">
            <w:pPr>
              <w:spacing w:after="0" w:line="240" w:lineRule="auto"/>
              <w:jc w:val="center"/>
            </w:pPr>
            <w:r>
              <w:rPr>
                <w:rFonts w:hint="eastAsia" w:ascii="Arial Unicode MS" w:hAnsi="Arial Unicode MS" w:eastAsia="Songti SC" w:cs="Arial Unicode MS"/>
                <w:b w:val="0"/>
                <w:i w:val="0"/>
                <w:color w:val="1F2933"/>
                <w:sz w:val="15"/>
              </w:rPr>
              <w:t>FALSE</w:t>
            </w:r>
          </w:p>
        </w:tc>
        <w:tc>
          <w:tcPr>
            <w:tcW w:w="2088" w:type="dxa"/>
            <w:tcMar>
              <w:top w:w="90" w:type="dxa"/>
              <w:left w:w="100" w:type="dxa"/>
              <w:bottom w:w="90" w:type="dxa"/>
              <w:right w:w="100" w:type="dxa"/>
            </w:tcMar>
            <w:vAlign w:val="center"/>
          </w:tcPr>
          <w:p w14:paraId="54F54B4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56D51CF">
            <w:pPr>
              <w:spacing w:after="0" w:line="240" w:lineRule="auto"/>
              <w:jc w:val="left"/>
            </w:pPr>
            <w:r>
              <w:rPr>
                <w:rFonts w:hint="eastAsia" w:ascii="Arial Unicode MS" w:hAnsi="Arial Unicode MS" w:eastAsia="Songti SC" w:cs="Arial Unicode MS"/>
                <w:b w:val="0"/>
                <w:i w:val="0"/>
                <w:color w:val="1F2933"/>
                <w:sz w:val="15"/>
              </w:rPr>
              <w:t>是否已取回深链</w:t>
            </w:r>
          </w:p>
        </w:tc>
      </w:tr>
      <w:tr w14:paraId="4451181A">
        <w:tc>
          <w:tcPr>
            <w:tcW w:w="1368" w:type="dxa"/>
            <w:tcMar>
              <w:top w:w="90" w:type="dxa"/>
              <w:left w:w="100" w:type="dxa"/>
              <w:bottom w:w="90" w:type="dxa"/>
              <w:right w:w="100" w:type="dxa"/>
            </w:tcMar>
            <w:vAlign w:val="center"/>
          </w:tcPr>
          <w:p w14:paraId="18AB9186">
            <w:pPr>
              <w:spacing w:after="0" w:line="240" w:lineRule="auto"/>
              <w:jc w:val="center"/>
            </w:pPr>
            <w:r>
              <w:rPr>
                <w:rFonts w:hint="eastAsia" w:ascii="Arial Unicode MS" w:hAnsi="Arial Unicode MS" w:eastAsia="Songti SC" w:cs="Arial Unicode MS"/>
                <w:b w:val="0"/>
                <w:i w:val="0"/>
                <w:color w:val="1F2933"/>
                <w:sz w:val="15"/>
              </w:rPr>
              <w:t>deep_link_data</w:t>
            </w:r>
          </w:p>
        </w:tc>
        <w:tc>
          <w:tcPr>
            <w:tcW w:w="1368" w:type="dxa"/>
            <w:tcMar>
              <w:top w:w="90" w:type="dxa"/>
              <w:left w:w="100" w:type="dxa"/>
              <w:bottom w:w="90" w:type="dxa"/>
              <w:right w:w="100" w:type="dxa"/>
            </w:tcMar>
            <w:vAlign w:val="center"/>
          </w:tcPr>
          <w:p w14:paraId="02B7A64E">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552C53F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BEF7E6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8271CF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41FF0B2">
            <w:pPr>
              <w:spacing w:after="0" w:line="240" w:lineRule="auto"/>
              <w:jc w:val="left"/>
            </w:pPr>
            <w:r>
              <w:rPr>
                <w:rFonts w:hint="eastAsia" w:ascii="Arial Unicode MS" w:hAnsi="Arial Unicode MS" w:eastAsia="Songti SC" w:cs="Arial Unicode MS"/>
                <w:b w:val="0"/>
                <w:i w:val="0"/>
                <w:color w:val="1F2933"/>
                <w:sz w:val="15"/>
              </w:rPr>
              <w:t>深链数据</w:t>
            </w:r>
          </w:p>
        </w:tc>
      </w:tr>
      <w:tr w14:paraId="77BAB504">
        <w:tc>
          <w:tcPr>
            <w:tcW w:w="1368" w:type="dxa"/>
            <w:tcMar>
              <w:top w:w="90" w:type="dxa"/>
              <w:left w:w="100" w:type="dxa"/>
              <w:bottom w:w="90" w:type="dxa"/>
              <w:right w:w="100" w:type="dxa"/>
            </w:tcMar>
            <w:vAlign w:val="center"/>
          </w:tcPr>
          <w:p w14:paraId="49BCD981">
            <w:pPr>
              <w:spacing w:after="0" w:line="240" w:lineRule="auto"/>
              <w:jc w:val="center"/>
            </w:pPr>
            <w:r>
              <w:rPr>
                <w:rFonts w:hint="eastAsia" w:ascii="Arial Unicode MS" w:hAnsi="Arial Unicode MS" w:eastAsia="Songti SC" w:cs="Arial Unicode MS"/>
                <w:b w:val="0"/>
                <w:i w:val="0"/>
                <w:color w:val="1F2933"/>
                <w:sz w:val="15"/>
              </w:rPr>
              <w:t>attribution_window_hours</w:t>
            </w:r>
          </w:p>
        </w:tc>
        <w:tc>
          <w:tcPr>
            <w:tcW w:w="1368" w:type="dxa"/>
            <w:tcMar>
              <w:top w:w="90" w:type="dxa"/>
              <w:left w:w="100" w:type="dxa"/>
              <w:bottom w:w="90" w:type="dxa"/>
              <w:right w:w="100" w:type="dxa"/>
            </w:tcMar>
            <w:vAlign w:val="center"/>
          </w:tcPr>
          <w:p w14:paraId="23904A75">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12FCD3F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5A82419">
            <w:pPr>
              <w:spacing w:after="0" w:line="240" w:lineRule="auto"/>
              <w:jc w:val="center"/>
            </w:pPr>
            <w:r>
              <w:rPr>
                <w:rFonts w:hint="eastAsia" w:ascii="Arial Unicode MS" w:hAnsi="Arial Unicode MS" w:eastAsia="Songti SC" w:cs="Arial Unicode MS"/>
                <w:b w:val="0"/>
                <w:i w:val="0"/>
                <w:color w:val="1F2933"/>
                <w:sz w:val="15"/>
              </w:rPr>
              <w:t>168</w:t>
            </w:r>
          </w:p>
        </w:tc>
        <w:tc>
          <w:tcPr>
            <w:tcW w:w="2088" w:type="dxa"/>
            <w:tcMar>
              <w:top w:w="90" w:type="dxa"/>
              <w:left w:w="100" w:type="dxa"/>
              <w:bottom w:w="90" w:type="dxa"/>
              <w:right w:w="100" w:type="dxa"/>
            </w:tcMar>
            <w:vAlign w:val="center"/>
          </w:tcPr>
          <w:p w14:paraId="05D2A4E8">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063FA09">
            <w:pPr>
              <w:spacing w:after="0" w:line="240" w:lineRule="auto"/>
              <w:jc w:val="left"/>
            </w:pPr>
            <w:r>
              <w:rPr>
                <w:rFonts w:hint="eastAsia" w:ascii="Arial Unicode MS" w:hAnsi="Arial Unicode MS" w:eastAsia="Songti SC" w:cs="Arial Unicode MS"/>
                <w:b w:val="0"/>
                <w:i w:val="0"/>
                <w:color w:val="1F2933"/>
                <w:sz w:val="15"/>
              </w:rPr>
              <w:t>归因窗口</w:t>
            </w:r>
          </w:p>
        </w:tc>
      </w:tr>
      <w:tr w14:paraId="45D30BF7">
        <w:tc>
          <w:tcPr>
            <w:tcW w:w="1368" w:type="dxa"/>
            <w:tcMar>
              <w:top w:w="90" w:type="dxa"/>
              <w:left w:w="100" w:type="dxa"/>
              <w:bottom w:w="90" w:type="dxa"/>
              <w:right w:w="100" w:type="dxa"/>
            </w:tcMar>
            <w:vAlign w:val="center"/>
          </w:tcPr>
          <w:p w14:paraId="64EFFF7E">
            <w:pPr>
              <w:spacing w:after="0" w:line="240" w:lineRule="auto"/>
              <w:jc w:val="center"/>
            </w:pPr>
            <w:r>
              <w:rPr>
                <w:rFonts w:hint="eastAsia" w:ascii="Arial Unicode MS" w:hAnsi="Arial Unicode MS" w:eastAsia="Songti SC" w:cs="Arial Unicode MS"/>
                <w:b w:val="0"/>
                <w:i w:val="0"/>
                <w:color w:val="1F2933"/>
                <w:sz w:val="15"/>
              </w:rPr>
              <w:t>ip_address</w:t>
            </w:r>
          </w:p>
        </w:tc>
        <w:tc>
          <w:tcPr>
            <w:tcW w:w="1368" w:type="dxa"/>
            <w:tcMar>
              <w:top w:w="90" w:type="dxa"/>
              <w:left w:w="100" w:type="dxa"/>
              <w:bottom w:w="90" w:type="dxa"/>
              <w:right w:w="100" w:type="dxa"/>
            </w:tcMar>
            <w:vAlign w:val="center"/>
          </w:tcPr>
          <w:p w14:paraId="468EA235">
            <w:pPr>
              <w:spacing w:after="0" w:line="240" w:lineRule="auto"/>
              <w:jc w:val="center"/>
            </w:pPr>
            <w:r>
              <w:rPr>
                <w:rFonts w:hint="eastAsia" w:ascii="Arial Unicode MS" w:hAnsi="Arial Unicode MS" w:eastAsia="Songti SC" w:cs="Arial Unicode MS"/>
                <w:b w:val="0"/>
                <w:i w:val="0"/>
                <w:color w:val="1F2933"/>
                <w:sz w:val="15"/>
              </w:rPr>
              <w:t>INET</w:t>
            </w:r>
          </w:p>
        </w:tc>
        <w:tc>
          <w:tcPr>
            <w:tcW w:w="792" w:type="dxa"/>
            <w:tcMar>
              <w:top w:w="90" w:type="dxa"/>
              <w:left w:w="100" w:type="dxa"/>
              <w:bottom w:w="90" w:type="dxa"/>
              <w:right w:w="100" w:type="dxa"/>
            </w:tcMar>
            <w:vAlign w:val="center"/>
          </w:tcPr>
          <w:p w14:paraId="500A08BD">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A49BBE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CB3EA1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68FA492">
            <w:pPr>
              <w:spacing w:after="0" w:line="240" w:lineRule="auto"/>
              <w:jc w:val="left"/>
            </w:pPr>
            <w:r>
              <w:rPr>
                <w:rFonts w:hint="eastAsia" w:ascii="Arial Unicode MS" w:hAnsi="Arial Unicode MS" w:eastAsia="Songti SC" w:cs="Arial Unicode MS"/>
                <w:b w:val="0"/>
                <w:i w:val="0"/>
                <w:color w:val="1F2933"/>
                <w:sz w:val="15"/>
              </w:rPr>
              <w:t>IP</w:t>
            </w:r>
          </w:p>
        </w:tc>
      </w:tr>
      <w:tr w14:paraId="1A406710">
        <w:tc>
          <w:tcPr>
            <w:tcW w:w="1368" w:type="dxa"/>
            <w:tcMar>
              <w:top w:w="90" w:type="dxa"/>
              <w:left w:w="100" w:type="dxa"/>
              <w:bottom w:w="90" w:type="dxa"/>
              <w:right w:w="100" w:type="dxa"/>
            </w:tcMar>
            <w:vAlign w:val="center"/>
          </w:tcPr>
          <w:p w14:paraId="6BA7289B">
            <w:pPr>
              <w:spacing w:after="0" w:line="240" w:lineRule="auto"/>
              <w:jc w:val="center"/>
            </w:pPr>
            <w:r>
              <w:rPr>
                <w:rFonts w:hint="eastAsia" w:ascii="Arial Unicode MS" w:hAnsi="Arial Unicode MS" w:eastAsia="Songti SC" w:cs="Arial Unicode MS"/>
                <w:b w:val="0"/>
                <w:i w:val="0"/>
                <w:color w:val="1F2933"/>
                <w:sz w:val="15"/>
              </w:rPr>
              <w:t>user_agent</w:t>
            </w:r>
          </w:p>
        </w:tc>
        <w:tc>
          <w:tcPr>
            <w:tcW w:w="1368" w:type="dxa"/>
            <w:tcMar>
              <w:top w:w="90" w:type="dxa"/>
              <w:left w:w="100" w:type="dxa"/>
              <w:bottom w:w="90" w:type="dxa"/>
              <w:right w:w="100" w:type="dxa"/>
            </w:tcMar>
            <w:vAlign w:val="center"/>
          </w:tcPr>
          <w:p w14:paraId="4BF536F1">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06572FA1">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13F89C9">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724953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FFD8D81">
            <w:pPr>
              <w:spacing w:after="0" w:line="240" w:lineRule="auto"/>
              <w:jc w:val="left"/>
            </w:pPr>
            <w:r>
              <w:rPr>
                <w:rFonts w:hint="eastAsia" w:ascii="Arial Unicode MS" w:hAnsi="Arial Unicode MS" w:eastAsia="Songti SC" w:cs="Arial Unicode MS"/>
                <w:b w:val="0"/>
                <w:i w:val="0"/>
                <w:color w:val="1F2933"/>
                <w:sz w:val="15"/>
              </w:rPr>
              <w:t>User-Agent</w:t>
            </w:r>
          </w:p>
        </w:tc>
      </w:tr>
      <w:tr w14:paraId="28703212">
        <w:tc>
          <w:tcPr>
            <w:tcW w:w="1368" w:type="dxa"/>
            <w:tcMar>
              <w:top w:w="90" w:type="dxa"/>
              <w:left w:w="100" w:type="dxa"/>
              <w:bottom w:w="90" w:type="dxa"/>
              <w:right w:w="100" w:type="dxa"/>
            </w:tcMar>
            <w:vAlign w:val="center"/>
          </w:tcPr>
          <w:p w14:paraId="473795F7">
            <w:pPr>
              <w:spacing w:after="0" w:line="240" w:lineRule="auto"/>
              <w:jc w:val="center"/>
            </w:pPr>
            <w:r>
              <w:rPr>
                <w:rFonts w:hint="eastAsia" w:ascii="Arial Unicode MS" w:hAnsi="Arial Unicode MS" w:eastAsia="Songti SC" w:cs="Arial Unicode MS"/>
                <w:b w:val="0"/>
                <w:i w:val="0"/>
                <w:color w:val="1F2933"/>
                <w:sz w:val="15"/>
              </w:rPr>
              <w:t>timezone</w:t>
            </w:r>
          </w:p>
        </w:tc>
        <w:tc>
          <w:tcPr>
            <w:tcW w:w="1368" w:type="dxa"/>
            <w:tcMar>
              <w:top w:w="90" w:type="dxa"/>
              <w:left w:w="100" w:type="dxa"/>
              <w:bottom w:w="90" w:type="dxa"/>
              <w:right w:w="100" w:type="dxa"/>
            </w:tcMar>
            <w:vAlign w:val="center"/>
          </w:tcPr>
          <w:p w14:paraId="3EA65F3C">
            <w:pPr>
              <w:spacing w:after="0" w:line="240" w:lineRule="auto"/>
              <w:jc w:val="center"/>
            </w:pPr>
            <w:r>
              <w:rPr>
                <w:rFonts w:hint="eastAsia" w:ascii="Arial Unicode MS" w:hAnsi="Arial Unicode MS" w:eastAsia="Songti SC" w:cs="Arial Unicode MS"/>
                <w:b w:val="0"/>
                <w:i w:val="0"/>
                <w:color w:val="1F2933"/>
                <w:sz w:val="15"/>
              </w:rPr>
              <w:t>VARCHAR(100)</w:t>
            </w:r>
          </w:p>
        </w:tc>
        <w:tc>
          <w:tcPr>
            <w:tcW w:w="792" w:type="dxa"/>
            <w:tcMar>
              <w:top w:w="90" w:type="dxa"/>
              <w:left w:w="100" w:type="dxa"/>
              <w:bottom w:w="90" w:type="dxa"/>
              <w:right w:w="100" w:type="dxa"/>
            </w:tcMar>
            <w:vAlign w:val="center"/>
          </w:tcPr>
          <w:p w14:paraId="75205E5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0FC2C38">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F35475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7E31E37E">
            <w:pPr>
              <w:spacing w:after="0" w:line="240" w:lineRule="auto"/>
              <w:jc w:val="left"/>
            </w:pPr>
            <w:r>
              <w:rPr>
                <w:rFonts w:hint="eastAsia" w:ascii="Arial Unicode MS" w:hAnsi="Arial Unicode MS" w:eastAsia="Songti SC" w:cs="Arial Unicode MS"/>
                <w:b w:val="0"/>
                <w:i w:val="0"/>
                <w:color w:val="1F2933"/>
                <w:sz w:val="15"/>
              </w:rPr>
              <w:t>时区</w:t>
            </w:r>
          </w:p>
        </w:tc>
      </w:tr>
      <w:tr w14:paraId="3C3B9F37">
        <w:tc>
          <w:tcPr>
            <w:tcW w:w="1368" w:type="dxa"/>
            <w:tcMar>
              <w:top w:w="90" w:type="dxa"/>
              <w:left w:w="100" w:type="dxa"/>
              <w:bottom w:w="90" w:type="dxa"/>
              <w:right w:w="100" w:type="dxa"/>
            </w:tcMar>
            <w:vAlign w:val="center"/>
          </w:tcPr>
          <w:p w14:paraId="2C3B57DB">
            <w:pPr>
              <w:spacing w:after="0" w:line="240" w:lineRule="auto"/>
              <w:jc w:val="center"/>
            </w:pPr>
            <w:r>
              <w:rPr>
                <w:rFonts w:hint="eastAsia" w:ascii="Arial Unicode MS" w:hAnsi="Arial Unicode MS" w:eastAsia="Songti SC" w:cs="Arial Unicode MS"/>
                <w:b w:val="0"/>
                <w:i w:val="0"/>
                <w:color w:val="1F2933"/>
                <w:sz w:val="15"/>
              </w:rPr>
              <w:t>language</w:t>
            </w:r>
          </w:p>
        </w:tc>
        <w:tc>
          <w:tcPr>
            <w:tcW w:w="1368" w:type="dxa"/>
            <w:tcMar>
              <w:top w:w="90" w:type="dxa"/>
              <w:left w:w="100" w:type="dxa"/>
              <w:bottom w:w="90" w:type="dxa"/>
              <w:right w:w="100" w:type="dxa"/>
            </w:tcMar>
            <w:vAlign w:val="center"/>
          </w:tcPr>
          <w:p w14:paraId="3F88CB27">
            <w:pPr>
              <w:spacing w:after="0" w:line="240" w:lineRule="auto"/>
              <w:jc w:val="center"/>
            </w:pPr>
            <w:r>
              <w:rPr>
                <w:rFonts w:hint="eastAsia" w:ascii="Arial Unicode MS" w:hAnsi="Arial Unicode MS" w:eastAsia="Songti SC" w:cs="Arial Unicode MS"/>
                <w:b w:val="0"/>
                <w:i w:val="0"/>
                <w:color w:val="1F2933"/>
                <w:sz w:val="15"/>
              </w:rPr>
              <w:t>VARCHAR(10)</w:t>
            </w:r>
          </w:p>
        </w:tc>
        <w:tc>
          <w:tcPr>
            <w:tcW w:w="792" w:type="dxa"/>
            <w:tcMar>
              <w:top w:w="90" w:type="dxa"/>
              <w:left w:w="100" w:type="dxa"/>
              <w:bottom w:w="90" w:type="dxa"/>
              <w:right w:w="100" w:type="dxa"/>
            </w:tcMar>
            <w:vAlign w:val="center"/>
          </w:tcPr>
          <w:p w14:paraId="594EA0C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8FB014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0C759A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6242E12">
            <w:pPr>
              <w:spacing w:after="0" w:line="240" w:lineRule="auto"/>
              <w:jc w:val="left"/>
            </w:pPr>
            <w:r>
              <w:rPr>
                <w:rFonts w:hint="eastAsia" w:ascii="Arial Unicode MS" w:hAnsi="Arial Unicode MS" w:eastAsia="Songti SC" w:cs="Arial Unicode MS"/>
                <w:b w:val="0"/>
                <w:i w:val="0"/>
                <w:color w:val="1F2933"/>
                <w:sz w:val="15"/>
              </w:rPr>
              <w:t>语言</w:t>
            </w:r>
          </w:p>
        </w:tc>
      </w:tr>
      <w:tr w14:paraId="139D80EC">
        <w:tc>
          <w:tcPr>
            <w:tcW w:w="1368" w:type="dxa"/>
            <w:tcMar>
              <w:top w:w="90" w:type="dxa"/>
              <w:left w:w="100" w:type="dxa"/>
              <w:bottom w:w="90" w:type="dxa"/>
              <w:right w:w="100" w:type="dxa"/>
            </w:tcMar>
            <w:vAlign w:val="center"/>
          </w:tcPr>
          <w:p w14:paraId="2ACE73BB">
            <w:pPr>
              <w:spacing w:after="0" w:line="240" w:lineRule="auto"/>
              <w:jc w:val="center"/>
            </w:pPr>
            <w:r>
              <w:rPr>
                <w:rFonts w:hint="eastAsia" w:ascii="Arial Unicode MS" w:hAnsi="Arial Unicode MS" w:eastAsia="Songti SC" w:cs="Arial Unicode MS"/>
                <w:b w:val="0"/>
                <w:i w:val="0"/>
                <w:color w:val="1F2933"/>
                <w:sz w:val="15"/>
              </w:rPr>
              <w:t>screen_width</w:t>
            </w:r>
          </w:p>
        </w:tc>
        <w:tc>
          <w:tcPr>
            <w:tcW w:w="1368" w:type="dxa"/>
            <w:tcMar>
              <w:top w:w="90" w:type="dxa"/>
              <w:left w:w="100" w:type="dxa"/>
              <w:bottom w:w="90" w:type="dxa"/>
              <w:right w:w="100" w:type="dxa"/>
            </w:tcMar>
            <w:vAlign w:val="center"/>
          </w:tcPr>
          <w:p w14:paraId="1A0002AA">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19808EC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7E12591">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625C24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3236ECA">
            <w:pPr>
              <w:spacing w:after="0" w:line="240" w:lineRule="auto"/>
              <w:jc w:val="left"/>
            </w:pPr>
            <w:r>
              <w:rPr>
                <w:rFonts w:hint="eastAsia" w:ascii="Arial Unicode MS" w:hAnsi="Arial Unicode MS" w:eastAsia="Songti SC" w:cs="Arial Unicode MS"/>
                <w:b w:val="0"/>
                <w:i w:val="0"/>
                <w:color w:val="1F2933"/>
                <w:sz w:val="15"/>
              </w:rPr>
              <w:t>屏幕宽</w:t>
            </w:r>
          </w:p>
        </w:tc>
      </w:tr>
      <w:tr w14:paraId="6225C234">
        <w:tc>
          <w:tcPr>
            <w:tcW w:w="1368" w:type="dxa"/>
            <w:tcMar>
              <w:top w:w="90" w:type="dxa"/>
              <w:left w:w="100" w:type="dxa"/>
              <w:bottom w:w="90" w:type="dxa"/>
              <w:right w:w="100" w:type="dxa"/>
            </w:tcMar>
            <w:vAlign w:val="center"/>
          </w:tcPr>
          <w:p w14:paraId="18C96619">
            <w:pPr>
              <w:spacing w:after="0" w:line="240" w:lineRule="auto"/>
              <w:jc w:val="center"/>
            </w:pPr>
            <w:r>
              <w:rPr>
                <w:rFonts w:hint="eastAsia" w:ascii="Arial Unicode MS" w:hAnsi="Arial Unicode MS" w:eastAsia="Songti SC" w:cs="Arial Unicode MS"/>
                <w:b w:val="0"/>
                <w:i w:val="0"/>
                <w:color w:val="1F2933"/>
                <w:sz w:val="15"/>
              </w:rPr>
              <w:t>screen_height</w:t>
            </w:r>
          </w:p>
        </w:tc>
        <w:tc>
          <w:tcPr>
            <w:tcW w:w="1368" w:type="dxa"/>
            <w:tcMar>
              <w:top w:w="90" w:type="dxa"/>
              <w:left w:w="100" w:type="dxa"/>
              <w:bottom w:w="90" w:type="dxa"/>
              <w:right w:w="100" w:type="dxa"/>
            </w:tcMar>
            <w:vAlign w:val="center"/>
          </w:tcPr>
          <w:p w14:paraId="4E32B4D6">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7EAD255A">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2B95A42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292DA1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F0CEE67">
            <w:pPr>
              <w:spacing w:after="0" w:line="240" w:lineRule="auto"/>
              <w:jc w:val="left"/>
            </w:pPr>
            <w:r>
              <w:rPr>
                <w:rFonts w:hint="eastAsia" w:ascii="Arial Unicode MS" w:hAnsi="Arial Unicode MS" w:eastAsia="Songti SC" w:cs="Arial Unicode MS"/>
                <w:b w:val="0"/>
                <w:i w:val="0"/>
                <w:color w:val="1F2933"/>
                <w:sz w:val="15"/>
              </w:rPr>
              <w:t>屏幕高</w:t>
            </w:r>
          </w:p>
        </w:tc>
      </w:tr>
      <w:tr w14:paraId="38B5DD1C">
        <w:tc>
          <w:tcPr>
            <w:tcW w:w="1368" w:type="dxa"/>
            <w:tcMar>
              <w:top w:w="90" w:type="dxa"/>
              <w:left w:w="100" w:type="dxa"/>
              <w:bottom w:w="90" w:type="dxa"/>
              <w:right w:w="100" w:type="dxa"/>
            </w:tcMar>
            <w:vAlign w:val="center"/>
          </w:tcPr>
          <w:p w14:paraId="5E85EF20">
            <w:pPr>
              <w:spacing w:after="0" w:line="240" w:lineRule="auto"/>
              <w:jc w:val="center"/>
            </w:pPr>
            <w:r>
              <w:rPr>
                <w:rFonts w:hint="eastAsia" w:ascii="Arial Unicode MS" w:hAnsi="Arial Unicode MS" w:eastAsia="Songti SC" w:cs="Arial Unicode MS"/>
                <w:b w:val="0"/>
                <w:i w:val="0"/>
                <w:color w:val="1F2933"/>
                <w:sz w:val="15"/>
              </w:rPr>
              <w:t>platform</w:t>
            </w:r>
          </w:p>
        </w:tc>
        <w:tc>
          <w:tcPr>
            <w:tcW w:w="1368" w:type="dxa"/>
            <w:tcMar>
              <w:top w:w="90" w:type="dxa"/>
              <w:left w:w="100" w:type="dxa"/>
              <w:bottom w:w="90" w:type="dxa"/>
              <w:right w:w="100" w:type="dxa"/>
            </w:tcMar>
            <w:vAlign w:val="center"/>
          </w:tcPr>
          <w:p w14:paraId="4883A884">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10C75AA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CF3CD7C">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F5E6E0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F8B92B9">
            <w:pPr>
              <w:spacing w:after="0" w:line="240" w:lineRule="auto"/>
              <w:jc w:val="left"/>
            </w:pPr>
            <w:r>
              <w:rPr>
                <w:rFonts w:hint="eastAsia" w:ascii="Arial Unicode MS" w:hAnsi="Arial Unicode MS" w:eastAsia="Songti SC" w:cs="Arial Unicode MS"/>
                <w:b w:val="0"/>
                <w:i w:val="0"/>
                <w:color w:val="1F2933"/>
                <w:sz w:val="15"/>
              </w:rPr>
              <w:t>平台</w:t>
            </w:r>
          </w:p>
        </w:tc>
      </w:tr>
      <w:tr w14:paraId="2B7484A0">
        <w:tc>
          <w:tcPr>
            <w:tcW w:w="1368" w:type="dxa"/>
            <w:tcMar>
              <w:top w:w="90" w:type="dxa"/>
              <w:left w:w="100" w:type="dxa"/>
              <w:bottom w:w="90" w:type="dxa"/>
              <w:right w:w="100" w:type="dxa"/>
            </w:tcMar>
            <w:vAlign w:val="center"/>
          </w:tcPr>
          <w:p w14:paraId="3876A801">
            <w:pPr>
              <w:spacing w:after="0" w:line="240" w:lineRule="auto"/>
              <w:jc w:val="center"/>
            </w:pPr>
            <w:r>
              <w:rPr>
                <w:rFonts w:hint="eastAsia" w:ascii="Arial Unicode MS" w:hAnsi="Arial Unicode MS" w:eastAsia="Songti SC" w:cs="Arial Unicode MS"/>
                <w:b w:val="0"/>
                <w:i w:val="0"/>
                <w:color w:val="1F2933"/>
                <w:sz w:val="15"/>
              </w:rPr>
              <w:t>platform_version</w:t>
            </w:r>
          </w:p>
        </w:tc>
        <w:tc>
          <w:tcPr>
            <w:tcW w:w="1368" w:type="dxa"/>
            <w:tcMar>
              <w:top w:w="90" w:type="dxa"/>
              <w:left w:w="100" w:type="dxa"/>
              <w:bottom w:w="90" w:type="dxa"/>
              <w:right w:w="100" w:type="dxa"/>
            </w:tcMar>
            <w:vAlign w:val="center"/>
          </w:tcPr>
          <w:p w14:paraId="40217A95">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5DF8885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FCE984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D21D0B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797850A">
            <w:pPr>
              <w:spacing w:after="0" w:line="240" w:lineRule="auto"/>
              <w:jc w:val="left"/>
            </w:pPr>
            <w:r>
              <w:rPr>
                <w:rFonts w:hint="eastAsia" w:ascii="Arial Unicode MS" w:hAnsi="Arial Unicode MS" w:eastAsia="Songti SC" w:cs="Arial Unicode MS"/>
                <w:b w:val="0"/>
                <w:i w:val="0"/>
                <w:color w:val="1F2933"/>
                <w:sz w:val="15"/>
              </w:rPr>
              <w:t>平台版本</w:t>
            </w:r>
          </w:p>
        </w:tc>
      </w:tr>
      <w:tr w14:paraId="2E697AB8">
        <w:tc>
          <w:tcPr>
            <w:tcW w:w="1368" w:type="dxa"/>
            <w:tcMar>
              <w:top w:w="90" w:type="dxa"/>
              <w:left w:w="100" w:type="dxa"/>
              <w:bottom w:w="90" w:type="dxa"/>
              <w:right w:w="100" w:type="dxa"/>
            </w:tcMar>
            <w:vAlign w:val="center"/>
          </w:tcPr>
          <w:p w14:paraId="41AD480D">
            <w:pPr>
              <w:spacing w:after="0" w:line="240" w:lineRule="auto"/>
              <w:jc w:val="center"/>
            </w:pPr>
            <w:r>
              <w:rPr>
                <w:rFonts w:hint="eastAsia" w:ascii="Arial Unicode MS" w:hAnsi="Arial Unicode MS" w:eastAsia="Songti SC" w:cs="Arial Unicode MS"/>
                <w:b w:val="0"/>
                <w:i w:val="0"/>
                <w:color w:val="1F2933"/>
                <w:sz w:val="15"/>
              </w:rPr>
              <w:t>device_id</w:t>
            </w:r>
          </w:p>
        </w:tc>
        <w:tc>
          <w:tcPr>
            <w:tcW w:w="1368" w:type="dxa"/>
            <w:tcMar>
              <w:top w:w="90" w:type="dxa"/>
              <w:left w:w="100" w:type="dxa"/>
              <w:bottom w:w="90" w:type="dxa"/>
              <w:right w:w="100" w:type="dxa"/>
            </w:tcMar>
            <w:vAlign w:val="center"/>
          </w:tcPr>
          <w:p w14:paraId="3067F286">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6C26C3C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8EC69F7">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920871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B5E1810">
            <w:pPr>
              <w:spacing w:after="0" w:line="240" w:lineRule="auto"/>
              <w:jc w:val="left"/>
            </w:pPr>
            <w:r>
              <w:rPr>
                <w:rFonts w:hint="eastAsia" w:ascii="Arial Unicode MS" w:hAnsi="Arial Unicode MS" w:eastAsia="Songti SC" w:cs="Arial Unicode MS"/>
                <w:b w:val="0"/>
                <w:i w:val="0"/>
                <w:color w:val="1F2933"/>
                <w:sz w:val="15"/>
              </w:rPr>
              <w:t>可选设备标识</w:t>
            </w:r>
          </w:p>
        </w:tc>
      </w:tr>
      <w:tr w14:paraId="147A5814">
        <w:tc>
          <w:tcPr>
            <w:tcW w:w="1368" w:type="dxa"/>
            <w:tcMar>
              <w:top w:w="90" w:type="dxa"/>
              <w:left w:w="100" w:type="dxa"/>
              <w:bottom w:w="90" w:type="dxa"/>
              <w:right w:w="100" w:type="dxa"/>
            </w:tcMar>
            <w:vAlign w:val="center"/>
          </w:tcPr>
          <w:p w14:paraId="7555C8C0">
            <w:pPr>
              <w:spacing w:after="0" w:line="240" w:lineRule="auto"/>
              <w:jc w:val="center"/>
            </w:pPr>
            <w:r>
              <w:rPr>
                <w:rFonts w:hint="eastAsia" w:ascii="Arial Unicode MS" w:hAnsi="Arial Unicode MS" w:eastAsia="Songti SC" w:cs="Arial Unicode MS"/>
                <w:b w:val="0"/>
                <w:i w:val="0"/>
                <w:color w:val="1F2933"/>
                <w:sz w:val="15"/>
              </w:rPr>
              <w:t>sdk_name</w:t>
            </w:r>
          </w:p>
        </w:tc>
        <w:tc>
          <w:tcPr>
            <w:tcW w:w="1368" w:type="dxa"/>
            <w:tcMar>
              <w:top w:w="90" w:type="dxa"/>
              <w:left w:w="100" w:type="dxa"/>
              <w:bottom w:w="90" w:type="dxa"/>
              <w:right w:w="100" w:type="dxa"/>
            </w:tcMar>
            <w:vAlign w:val="center"/>
          </w:tcPr>
          <w:p w14:paraId="763D5055">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491F6144">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DF2656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50F17C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A45E704">
            <w:pPr>
              <w:spacing w:after="0" w:line="240" w:lineRule="auto"/>
              <w:jc w:val="left"/>
            </w:pPr>
            <w:r>
              <w:rPr>
                <w:rFonts w:hint="eastAsia" w:ascii="Arial Unicode MS" w:hAnsi="Arial Unicode MS" w:eastAsia="Songti SC" w:cs="Arial Unicode MS"/>
                <w:b w:val="0"/>
                <w:i w:val="0"/>
                <w:color w:val="1F2933"/>
                <w:sz w:val="15"/>
              </w:rPr>
              <w:t>SDK名称</w:t>
            </w:r>
          </w:p>
        </w:tc>
      </w:tr>
      <w:tr w14:paraId="2062529C">
        <w:tc>
          <w:tcPr>
            <w:tcW w:w="1368" w:type="dxa"/>
            <w:tcMar>
              <w:top w:w="90" w:type="dxa"/>
              <w:left w:w="100" w:type="dxa"/>
              <w:bottom w:w="90" w:type="dxa"/>
              <w:right w:w="100" w:type="dxa"/>
            </w:tcMar>
            <w:vAlign w:val="center"/>
          </w:tcPr>
          <w:p w14:paraId="1950A312">
            <w:pPr>
              <w:spacing w:after="0" w:line="240" w:lineRule="auto"/>
              <w:jc w:val="center"/>
            </w:pPr>
            <w:r>
              <w:rPr>
                <w:rFonts w:hint="eastAsia" w:ascii="Arial Unicode MS" w:hAnsi="Arial Unicode MS" w:eastAsia="Songti SC" w:cs="Arial Unicode MS"/>
                <w:b w:val="0"/>
                <w:i w:val="0"/>
                <w:color w:val="1F2933"/>
                <w:sz w:val="15"/>
              </w:rPr>
              <w:t>sdk_version</w:t>
            </w:r>
          </w:p>
        </w:tc>
        <w:tc>
          <w:tcPr>
            <w:tcW w:w="1368" w:type="dxa"/>
            <w:tcMar>
              <w:top w:w="90" w:type="dxa"/>
              <w:left w:w="100" w:type="dxa"/>
              <w:bottom w:w="90" w:type="dxa"/>
              <w:right w:w="100" w:type="dxa"/>
            </w:tcMar>
            <w:vAlign w:val="center"/>
          </w:tcPr>
          <w:p w14:paraId="5C17A9EB">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334BCD9B">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A1357C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51E3B8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725863C">
            <w:pPr>
              <w:spacing w:after="0" w:line="240" w:lineRule="auto"/>
              <w:jc w:val="left"/>
            </w:pPr>
            <w:r>
              <w:rPr>
                <w:rFonts w:hint="eastAsia" w:ascii="Arial Unicode MS" w:hAnsi="Arial Unicode MS" w:eastAsia="Songti SC" w:cs="Arial Unicode MS"/>
                <w:b w:val="0"/>
                <w:i w:val="0"/>
                <w:color w:val="1F2933"/>
                <w:sz w:val="15"/>
              </w:rPr>
              <w:t>SDK版本</w:t>
            </w:r>
          </w:p>
        </w:tc>
      </w:tr>
      <w:tr w14:paraId="104FEC99">
        <w:tc>
          <w:tcPr>
            <w:tcW w:w="1368" w:type="dxa"/>
            <w:tcMar>
              <w:top w:w="90" w:type="dxa"/>
              <w:left w:w="100" w:type="dxa"/>
              <w:bottom w:w="90" w:type="dxa"/>
              <w:right w:w="100" w:type="dxa"/>
            </w:tcMar>
            <w:vAlign w:val="center"/>
          </w:tcPr>
          <w:p w14:paraId="0AFFCE34">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4ABCF1A1">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47C66E0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736EDAB">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44C36FB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B5135F6">
            <w:pPr>
              <w:spacing w:after="0" w:line="240" w:lineRule="auto"/>
              <w:jc w:val="left"/>
            </w:pPr>
            <w:r>
              <w:rPr>
                <w:rFonts w:hint="eastAsia" w:ascii="Arial Unicode MS" w:hAnsi="Arial Unicode MS" w:eastAsia="Songti SC" w:cs="Arial Unicode MS"/>
                <w:b w:val="0"/>
                <w:i w:val="0"/>
                <w:color w:val="1F2933"/>
                <w:sz w:val="15"/>
              </w:rPr>
              <w:t>创建时间</w:t>
            </w:r>
          </w:p>
        </w:tc>
      </w:tr>
    </w:tbl>
    <w:p w14:paraId="23BA50DD">
      <w:pPr>
        <w:spacing w:after="40"/>
      </w:pPr>
    </w:p>
    <w:p w14:paraId="308FE0B9">
      <w:pPr>
        <w:pStyle w:val="4"/>
        <w:keepNext/>
      </w:pPr>
      <w:r>
        <w:rPr>
          <w:rFonts w:hint="eastAsia" w:ascii="Arial Unicode MS" w:hAnsi="Arial Unicode MS" w:eastAsia="Songti SC" w:cs="Arial Unicode MS"/>
          <w:b/>
          <w:i w:val="0"/>
          <w:color w:val="1F4E78"/>
          <w:sz w:val="25"/>
        </w:rPr>
        <w:t>5.6 in_app_events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1269656">
        <w:trPr>
          <w:tblHeader/>
        </w:trPr>
        <w:tc>
          <w:tcPr>
            <w:tcW w:w="1368" w:type="dxa"/>
            <w:shd w:val="clear" w:color="auto" w:fill="1F4E78"/>
            <w:tcMar>
              <w:top w:w="90" w:type="dxa"/>
              <w:left w:w="100" w:type="dxa"/>
              <w:bottom w:w="90" w:type="dxa"/>
              <w:right w:w="100" w:type="dxa"/>
            </w:tcMar>
            <w:vAlign w:val="center"/>
          </w:tcPr>
          <w:p w14:paraId="063BCC66">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BE4AFA7">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5EA3A900">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0074668C">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78004996">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2707677B">
            <w:pPr>
              <w:spacing w:after="0" w:line="240" w:lineRule="auto"/>
              <w:jc w:val="center"/>
            </w:pPr>
            <w:r>
              <w:rPr>
                <w:rFonts w:hint="eastAsia" w:ascii="Arial Unicode MS" w:hAnsi="Arial Unicode MS" w:eastAsia="Songti SC" w:cs="Arial Unicode MS"/>
                <w:b/>
                <w:i w:val="0"/>
                <w:color w:val="FFFFFF"/>
                <w:sz w:val="16"/>
              </w:rPr>
              <w:t>说明</w:t>
            </w:r>
          </w:p>
        </w:tc>
      </w:tr>
      <w:tr w14:paraId="3012F2C1">
        <w:tc>
          <w:tcPr>
            <w:tcW w:w="1368" w:type="dxa"/>
            <w:tcMar>
              <w:top w:w="90" w:type="dxa"/>
              <w:left w:w="100" w:type="dxa"/>
              <w:bottom w:w="90" w:type="dxa"/>
              <w:right w:w="100" w:type="dxa"/>
            </w:tcMar>
            <w:vAlign w:val="center"/>
          </w:tcPr>
          <w:p w14:paraId="26D50269">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6C8768B9">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3D91FB60">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71A99B66">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421B715A">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55BE3F7B">
            <w:pPr>
              <w:spacing w:after="0" w:line="240" w:lineRule="auto"/>
              <w:jc w:val="left"/>
            </w:pPr>
            <w:r>
              <w:rPr>
                <w:rFonts w:hint="eastAsia" w:ascii="Arial Unicode MS" w:hAnsi="Arial Unicode MS" w:eastAsia="Songti SC" w:cs="Arial Unicode MS"/>
                <w:b w:val="0"/>
                <w:i w:val="0"/>
                <w:color w:val="1F2933"/>
                <w:sz w:val="15"/>
              </w:rPr>
              <w:t>事件主键</w:t>
            </w:r>
          </w:p>
        </w:tc>
      </w:tr>
      <w:tr w14:paraId="7B95CB87">
        <w:tc>
          <w:tcPr>
            <w:tcW w:w="1368" w:type="dxa"/>
            <w:tcMar>
              <w:top w:w="90" w:type="dxa"/>
              <w:left w:w="100" w:type="dxa"/>
              <w:bottom w:w="90" w:type="dxa"/>
              <w:right w:w="100" w:type="dxa"/>
            </w:tcMar>
            <w:vAlign w:val="center"/>
          </w:tcPr>
          <w:p w14:paraId="5D01933D">
            <w:pPr>
              <w:spacing w:after="0" w:line="240" w:lineRule="auto"/>
              <w:jc w:val="center"/>
            </w:pPr>
            <w:r>
              <w:rPr>
                <w:rFonts w:hint="eastAsia" w:ascii="Arial Unicode MS" w:hAnsi="Arial Unicode MS" w:eastAsia="Songti SC" w:cs="Arial Unicode MS"/>
                <w:b w:val="0"/>
                <w:i w:val="0"/>
                <w:color w:val="1F2933"/>
                <w:sz w:val="15"/>
              </w:rPr>
              <w:t>install_id</w:t>
            </w:r>
          </w:p>
        </w:tc>
        <w:tc>
          <w:tcPr>
            <w:tcW w:w="1368" w:type="dxa"/>
            <w:tcMar>
              <w:top w:w="90" w:type="dxa"/>
              <w:left w:w="100" w:type="dxa"/>
              <w:bottom w:w="90" w:type="dxa"/>
              <w:right w:w="100" w:type="dxa"/>
            </w:tcMar>
            <w:vAlign w:val="center"/>
          </w:tcPr>
          <w:p w14:paraId="7DC03366">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0350B4C4">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DDA3E6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8096EB8">
            <w:pPr>
              <w:spacing w:after="0" w:line="240" w:lineRule="auto"/>
              <w:jc w:val="left"/>
            </w:pPr>
            <w:r>
              <w:rPr>
                <w:rFonts w:hint="eastAsia" w:ascii="Arial Unicode MS" w:hAnsi="Arial Unicode MS" w:eastAsia="Songti SC" w:cs="Arial Unicode MS"/>
                <w:b w:val="0"/>
                <w:i w:val="0"/>
                <w:color w:val="1F2933"/>
                <w:sz w:val="15"/>
              </w:rPr>
              <w:t>物理FK→install_events.id</w:t>
            </w:r>
          </w:p>
        </w:tc>
        <w:tc>
          <w:tcPr>
            <w:tcW w:w="2520" w:type="dxa"/>
            <w:tcMar>
              <w:top w:w="90" w:type="dxa"/>
              <w:left w:w="100" w:type="dxa"/>
              <w:bottom w:w="90" w:type="dxa"/>
              <w:right w:w="100" w:type="dxa"/>
            </w:tcMar>
            <w:vAlign w:val="center"/>
          </w:tcPr>
          <w:p w14:paraId="34016D81">
            <w:pPr>
              <w:spacing w:after="0" w:line="240" w:lineRule="auto"/>
              <w:jc w:val="left"/>
            </w:pPr>
            <w:r>
              <w:rPr>
                <w:rFonts w:hint="eastAsia" w:ascii="Arial Unicode MS" w:hAnsi="Arial Unicode MS" w:eastAsia="Songti SC" w:cs="Arial Unicode MS"/>
                <w:b w:val="0"/>
                <w:i w:val="0"/>
                <w:color w:val="1F2933"/>
                <w:sz w:val="15"/>
              </w:rPr>
              <w:t>删除安装时级联</w:t>
            </w:r>
          </w:p>
        </w:tc>
      </w:tr>
      <w:tr w14:paraId="275FA071">
        <w:tc>
          <w:tcPr>
            <w:tcW w:w="1368" w:type="dxa"/>
            <w:tcMar>
              <w:top w:w="90" w:type="dxa"/>
              <w:left w:w="100" w:type="dxa"/>
              <w:bottom w:w="90" w:type="dxa"/>
              <w:right w:w="100" w:type="dxa"/>
            </w:tcMar>
            <w:vAlign w:val="center"/>
          </w:tcPr>
          <w:p w14:paraId="1B9C3B04">
            <w:pPr>
              <w:spacing w:after="0" w:line="240" w:lineRule="auto"/>
              <w:jc w:val="center"/>
            </w:pPr>
            <w:r>
              <w:rPr>
                <w:rFonts w:hint="eastAsia" w:ascii="Arial Unicode MS" w:hAnsi="Arial Unicode MS" w:eastAsia="Songti SC" w:cs="Arial Unicode MS"/>
                <w:b w:val="0"/>
                <w:i w:val="0"/>
                <w:color w:val="1F2933"/>
                <w:sz w:val="15"/>
              </w:rPr>
              <w:t>event_name</w:t>
            </w:r>
          </w:p>
        </w:tc>
        <w:tc>
          <w:tcPr>
            <w:tcW w:w="1368" w:type="dxa"/>
            <w:tcMar>
              <w:top w:w="90" w:type="dxa"/>
              <w:left w:w="100" w:type="dxa"/>
              <w:bottom w:w="90" w:type="dxa"/>
              <w:right w:w="100" w:type="dxa"/>
            </w:tcMar>
            <w:vAlign w:val="center"/>
          </w:tcPr>
          <w:p w14:paraId="20E74BAF">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075AA9B3">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661FDAE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3D37EB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D451F74">
            <w:pPr>
              <w:spacing w:after="0" w:line="240" w:lineRule="auto"/>
              <w:jc w:val="left"/>
            </w:pPr>
            <w:r>
              <w:rPr>
                <w:rFonts w:hint="eastAsia" w:ascii="Arial Unicode MS" w:hAnsi="Arial Unicode MS" w:eastAsia="Songti SC" w:cs="Arial Unicode MS"/>
                <w:b w:val="0"/>
                <w:i w:val="0"/>
                <w:color w:val="1F2933"/>
                <w:sz w:val="15"/>
              </w:rPr>
              <w:t>事件名称</w:t>
            </w:r>
          </w:p>
        </w:tc>
      </w:tr>
      <w:tr w14:paraId="7D86665C">
        <w:tc>
          <w:tcPr>
            <w:tcW w:w="1368" w:type="dxa"/>
            <w:tcMar>
              <w:top w:w="90" w:type="dxa"/>
              <w:left w:w="100" w:type="dxa"/>
              <w:bottom w:w="90" w:type="dxa"/>
              <w:right w:w="100" w:type="dxa"/>
            </w:tcMar>
            <w:vAlign w:val="center"/>
          </w:tcPr>
          <w:p w14:paraId="3CD8E475">
            <w:pPr>
              <w:spacing w:after="0" w:line="240" w:lineRule="auto"/>
              <w:jc w:val="center"/>
            </w:pPr>
            <w:r>
              <w:rPr>
                <w:rFonts w:hint="eastAsia" w:ascii="Arial Unicode MS" w:hAnsi="Arial Unicode MS" w:eastAsia="Songti SC" w:cs="Arial Unicode MS"/>
                <w:b w:val="0"/>
                <w:i w:val="0"/>
                <w:color w:val="1F2933"/>
                <w:sz w:val="15"/>
              </w:rPr>
              <w:t>event_data</w:t>
            </w:r>
          </w:p>
        </w:tc>
        <w:tc>
          <w:tcPr>
            <w:tcW w:w="1368" w:type="dxa"/>
            <w:tcMar>
              <w:top w:w="90" w:type="dxa"/>
              <w:left w:w="100" w:type="dxa"/>
              <w:bottom w:w="90" w:type="dxa"/>
              <w:right w:w="100" w:type="dxa"/>
            </w:tcMar>
            <w:vAlign w:val="center"/>
          </w:tcPr>
          <w:p w14:paraId="587021F5">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320E279C">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FF22B1E">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313EF3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7C04906">
            <w:pPr>
              <w:spacing w:after="0" w:line="240" w:lineRule="auto"/>
              <w:jc w:val="left"/>
            </w:pPr>
            <w:r>
              <w:rPr>
                <w:rFonts w:hint="eastAsia" w:ascii="Arial Unicode MS" w:hAnsi="Arial Unicode MS" w:eastAsia="Songti SC" w:cs="Arial Unicode MS"/>
                <w:b w:val="0"/>
                <w:i w:val="0"/>
                <w:color w:val="1F2933"/>
                <w:sz w:val="15"/>
              </w:rPr>
              <w:t>事件属性</w:t>
            </w:r>
          </w:p>
        </w:tc>
      </w:tr>
      <w:tr w14:paraId="56834002">
        <w:tc>
          <w:tcPr>
            <w:tcW w:w="1368" w:type="dxa"/>
            <w:tcMar>
              <w:top w:w="90" w:type="dxa"/>
              <w:left w:w="100" w:type="dxa"/>
              <w:bottom w:w="90" w:type="dxa"/>
              <w:right w:w="100" w:type="dxa"/>
            </w:tcMar>
            <w:vAlign w:val="center"/>
          </w:tcPr>
          <w:p w14:paraId="4991701F">
            <w:pPr>
              <w:spacing w:after="0" w:line="240" w:lineRule="auto"/>
              <w:jc w:val="center"/>
            </w:pPr>
            <w:r>
              <w:rPr>
                <w:rFonts w:hint="eastAsia" w:ascii="Arial Unicode MS" w:hAnsi="Arial Unicode MS" w:eastAsia="Songti SC" w:cs="Arial Unicode MS"/>
                <w:b w:val="0"/>
                <w:i w:val="0"/>
                <w:color w:val="1F2933"/>
                <w:sz w:val="15"/>
              </w:rPr>
              <w:t>event_timestamp</w:t>
            </w:r>
          </w:p>
        </w:tc>
        <w:tc>
          <w:tcPr>
            <w:tcW w:w="1368" w:type="dxa"/>
            <w:tcMar>
              <w:top w:w="90" w:type="dxa"/>
              <w:left w:w="100" w:type="dxa"/>
              <w:bottom w:w="90" w:type="dxa"/>
              <w:right w:w="100" w:type="dxa"/>
            </w:tcMar>
            <w:vAlign w:val="center"/>
          </w:tcPr>
          <w:p w14:paraId="41062E22">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A62BB2D">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21C6C0E">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BA6F38E">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EA08723">
            <w:pPr>
              <w:spacing w:after="0" w:line="240" w:lineRule="auto"/>
              <w:jc w:val="left"/>
            </w:pPr>
            <w:r>
              <w:rPr>
                <w:rFonts w:hint="eastAsia" w:ascii="Arial Unicode MS" w:hAnsi="Arial Unicode MS" w:eastAsia="Songti SC" w:cs="Arial Unicode MS"/>
                <w:b w:val="0"/>
                <w:i w:val="0"/>
                <w:color w:val="1F2933"/>
                <w:sz w:val="15"/>
              </w:rPr>
              <w:t>客户端事件时间</w:t>
            </w:r>
          </w:p>
        </w:tc>
      </w:tr>
      <w:tr w14:paraId="2012936E">
        <w:tc>
          <w:tcPr>
            <w:tcW w:w="1368" w:type="dxa"/>
            <w:tcMar>
              <w:top w:w="90" w:type="dxa"/>
              <w:left w:w="100" w:type="dxa"/>
              <w:bottom w:w="90" w:type="dxa"/>
              <w:right w:w="100" w:type="dxa"/>
            </w:tcMar>
            <w:vAlign w:val="center"/>
          </w:tcPr>
          <w:p w14:paraId="7E6B9A91">
            <w:pPr>
              <w:spacing w:after="0" w:line="240" w:lineRule="auto"/>
              <w:jc w:val="center"/>
            </w:pPr>
            <w:r>
              <w:rPr>
                <w:rFonts w:hint="eastAsia" w:ascii="Arial Unicode MS" w:hAnsi="Arial Unicode MS" w:eastAsia="Songti SC" w:cs="Arial Unicode MS"/>
                <w:b w:val="0"/>
                <w:i w:val="0"/>
                <w:color w:val="1F2933"/>
                <w:sz w:val="15"/>
              </w:rPr>
              <w:t>attributed_link_id</w:t>
            </w:r>
          </w:p>
        </w:tc>
        <w:tc>
          <w:tcPr>
            <w:tcW w:w="1368" w:type="dxa"/>
            <w:tcMar>
              <w:top w:w="90" w:type="dxa"/>
              <w:left w:w="100" w:type="dxa"/>
              <w:bottom w:w="90" w:type="dxa"/>
              <w:right w:w="100" w:type="dxa"/>
            </w:tcMar>
            <w:vAlign w:val="center"/>
          </w:tcPr>
          <w:p w14:paraId="0CE3F7A9">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15C09C2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30D0858">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0774E0C">
            <w:pPr>
              <w:spacing w:after="0" w:line="240" w:lineRule="auto"/>
              <w:jc w:val="left"/>
            </w:pPr>
            <w:r>
              <w:rPr>
                <w:rFonts w:hint="eastAsia" w:ascii="Arial Unicode MS" w:hAnsi="Arial Unicode MS" w:eastAsia="Songti SC" w:cs="Arial Unicode MS"/>
                <w:b w:val="0"/>
                <w:i w:val="0"/>
                <w:color w:val="1F2933"/>
                <w:sz w:val="15"/>
              </w:rPr>
              <w:t>物理FK→links.id</w:t>
            </w:r>
          </w:p>
        </w:tc>
        <w:tc>
          <w:tcPr>
            <w:tcW w:w="2520" w:type="dxa"/>
            <w:tcMar>
              <w:top w:w="90" w:type="dxa"/>
              <w:left w:w="100" w:type="dxa"/>
              <w:bottom w:w="90" w:type="dxa"/>
              <w:right w:w="100" w:type="dxa"/>
            </w:tcMar>
            <w:vAlign w:val="center"/>
          </w:tcPr>
          <w:p w14:paraId="7405B39A">
            <w:pPr>
              <w:spacing w:after="0" w:line="240" w:lineRule="auto"/>
              <w:jc w:val="left"/>
            </w:pPr>
            <w:r>
              <w:rPr>
                <w:rFonts w:hint="eastAsia" w:ascii="Arial Unicode MS" w:hAnsi="Arial Unicode MS" w:eastAsia="Songti SC" w:cs="Arial Unicode MS"/>
                <w:b w:val="0"/>
                <w:i w:val="0"/>
                <w:color w:val="1F2933"/>
                <w:sz w:val="15"/>
              </w:rPr>
              <w:t>最后点击归因链接；删除置空</w:t>
            </w:r>
          </w:p>
        </w:tc>
      </w:tr>
      <w:tr w14:paraId="328BA20B">
        <w:tc>
          <w:tcPr>
            <w:tcW w:w="1368" w:type="dxa"/>
            <w:tcMar>
              <w:top w:w="90" w:type="dxa"/>
              <w:left w:w="100" w:type="dxa"/>
              <w:bottom w:w="90" w:type="dxa"/>
              <w:right w:w="100" w:type="dxa"/>
            </w:tcMar>
            <w:vAlign w:val="center"/>
          </w:tcPr>
          <w:p w14:paraId="70529A93">
            <w:pPr>
              <w:spacing w:after="0" w:line="240" w:lineRule="auto"/>
              <w:jc w:val="center"/>
            </w:pPr>
            <w:r>
              <w:rPr>
                <w:rFonts w:hint="eastAsia" w:ascii="Arial Unicode MS" w:hAnsi="Arial Unicode MS" w:eastAsia="Songti SC" w:cs="Arial Unicode MS"/>
                <w:b w:val="0"/>
                <w:i w:val="0"/>
                <w:color w:val="1F2933"/>
                <w:sz w:val="15"/>
              </w:rPr>
              <w:t>attributed_click_id</w:t>
            </w:r>
          </w:p>
        </w:tc>
        <w:tc>
          <w:tcPr>
            <w:tcW w:w="1368" w:type="dxa"/>
            <w:tcMar>
              <w:top w:w="90" w:type="dxa"/>
              <w:left w:w="100" w:type="dxa"/>
              <w:bottom w:w="90" w:type="dxa"/>
              <w:right w:w="100" w:type="dxa"/>
            </w:tcMar>
            <w:vAlign w:val="center"/>
          </w:tcPr>
          <w:p w14:paraId="22154478">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452E7E2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5912C5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A370495">
            <w:pPr>
              <w:spacing w:after="0" w:line="240" w:lineRule="auto"/>
              <w:jc w:val="left"/>
            </w:pPr>
            <w:r>
              <w:rPr>
                <w:rFonts w:hint="eastAsia" w:ascii="Arial Unicode MS" w:hAnsi="Arial Unicode MS" w:eastAsia="Songti SC" w:cs="Arial Unicode MS"/>
                <w:b w:val="0"/>
                <w:i w:val="0"/>
                <w:color w:val="1F2933"/>
                <w:sz w:val="15"/>
              </w:rPr>
              <w:t>逻辑引用click_events.id</w:t>
            </w:r>
          </w:p>
        </w:tc>
        <w:tc>
          <w:tcPr>
            <w:tcW w:w="2520" w:type="dxa"/>
            <w:tcMar>
              <w:top w:w="90" w:type="dxa"/>
              <w:left w:w="100" w:type="dxa"/>
              <w:bottom w:w="90" w:type="dxa"/>
              <w:right w:w="100" w:type="dxa"/>
            </w:tcMar>
            <w:vAlign w:val="center"/>
          </w:tcPr>
          <w:p w14:paraId="49E48127">
            <w:pPr>
              <w:spacing w:after="0" w:line="240" w:lineRule="auto"/>
              <w:jc w:val="left"/>
            </w:pPr>
            <w:r>
              <w:rPr>
                <w:rFonts w:hint="eastAsia" w:ascii="Arial Unicode MS" w:hAnsi="Arial Unicode MS" w:eastAsia="Songti SC" w:cs="Arial Unicode MS"/>
                <w:b w:val="0"/>
                <w:i w:val="0"/>
                <w:color w:val="1F2933"/>
                <w:sz w:val="15"/>
              </w:rPr>
              <w:t>原始点击ID；代码未建FK</w:t>
            </w:r>
          </w:p>
        </w:tc>
      </w:tr>
      <w:tr w14:paraId="647BE5EF">
        <w:tc>
          <w:tcPr>
            <w:tcW w:w="1368" w:type="dxa"/>
            <w:tcMar>
              <w:top w:w="90" w:type="dxa"/>
              <w:left w:w="100" w:type="dxa"/>
              <w:bottom w:w="90" w:type="dxa"/>
              <w:right w:w="100" w:type="dxa"/>
            </w:tcMar>
            <w:vAlign w:val="center"/>
          </w:tcPr>
          <w:p w14:paraId="43BCC6F2">
            <w:pPr>
              <w:spacing w:after="0" w:line="240" w:lineRule="auto"/>
              <w:jc w:val="center"/>
            </w:pPr>
            <w:r>
              <w:rPr>
                <w:rFonts w:hint="eastAsia" w:ascii="Arial Unicode MS" w:hAnsi="Arial Unicode MS" w:eastAsia="Songti SC" w:cs="Arial Unicode MS"/>
                <w:b w:val="0"/>
                <w:i w:val="0"/>
                <w:color w:val="1F2933"/>
                <w:sz w:val="15"/>
              </w:rPr>
              <w:t>attributed_at</w:t>
            </w:r>
          </w:p>
        </w:tc>
        <w:tc>
          <w:tcPr>
            <w:tcW w:w="1368" w:type="dxa"/>
            <w:tcMar>
              <w:top w:w="90" w:type="dxa"/>
              <w:left w:w="100" w:type="dxa"/>
              <w:bottom w:w="90" w:type="dxa"/>
              <w:right w:w="100" w:type="dxa"/>
            </w:tcMar>
            <w:vAlign w:val="center"/>
          </w:tcPr>
          <w:p w14:paraId="0AD7CA2D">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40C73B4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5FB804F">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A0E129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B7C26BA">
            <w:pPr>
              <w:spacing w:after="0" w:line="240" w:lineRule="auto"/>
              <w:jc w:val="left"/>
            </w:pPr>
            <w:r>
              <w:rPr>
                <w:rFonts w:hint="eastAsia" w:ascii="Arial Unicode MS" w:hAnsi="Arial Unicode MS" w:eastAsia="Songti SC" w:cs="Arial Unicode MS"/>
                <w:b w:val="0"/>
                <w:i w:val="0"/>
                <w:color w:val="1F2933"/>
                <w:sz w:val="15"/>
              </w:rPr>
              <w:t>深链打开时间</w:t>
            </w:r>
          </w:p>
        </w:tc>
      </w:tr>
      <w:tr w14:paraId="7CE3D539">
        <w:tc>
          <w:tcPr>
            <w:tcW w:w="1368" w:type="dxa"/>
            <w:tcMar>
              <w:top w:w="90" w:type="dxa"/>
              <w:left w:w="100" w:type="dxa"/>
              <w:bottom w:w="90" w:type="dxa"/>
              <w:right w:w="100" w:type="dxa"/>
            </w:tcMar>
            <w:vAlign w:val="center"/>
          </w:tcPr>
          <w:p w14:paraId="117701B9">
            <w:pPr>
              <w:spacing w:after="0" w:line="240" w:lineRule="auto"/>
              <w:jc w:val="center"/>
            </w:pPr>
            <w:r>
              <w:rPr>
                <w:rFonts w:hint="eastAsia" w:ascii="Arial Unicode MS" w:hAnsi="Arial Unicode MS" w:eastAsia="Songti SC" w:cs="Arial Unicode MS"/>
                <w:b w:val="0"/>
                <w:i w:val="0"/>
                <w:color w:val="1F2933"/>
                <w:sz w:val="15"/>
              </w:rPr>
              <w:t>session_id</w:t>
            </w:r>
          </w:p>
        </w:tc>
        <w:tc>
          <w:tcPr>
            <w:tcW w:w="1368" w:type="dxa"/>
            <w:tcMar>
              <w:top w:w="90" w:type="dxa"/>
              <w:left w:w="100" w:type="dxa"/>
              <w:bottom w:w="90" w:type="dxa"/>
              <w:right w:w="100" w:type="dxa"/>
            </w:tcMar>
            <w:vAlign w:val="center"/>
          </w:tcPr>
          <w:p w14:paraId="1C0E7BE1">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6E179D5A">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E0EF4A6">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7D0F366">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3360D07">
            <w:pPr>
              <w:spacing w:after="0" w:line="240" w:lineRule="auto"/>
              <w:jc w:val="left"/>
            </w:pPr>
            <w:r>
              <w:rPr>
                <w:rFonts w:hint="eastAsia" w:ascii="Arial Unicode MS" w:hAnsi="Arial Unicode MS" w:eastAsia="Songti SC" w:cs="Arial Unicode MS"/>
                <w:b w:val="0"/>
                <w:i w:val="0"/>
                <w:color w:val="1F2933"/>
                <w:sz w:val="15"/>
              </w:rPr>
              <w:t>App打开会话ID</w:t>
            </w:r>
          </w:p>
        </w:tc>
      </w:tr>
      <w:tr w14:paraId="11E255A8">
        <w:tc>
          <w:tcPr>
            <w:tcW w:w="1368" w:type="dxa"/>
            <w:tcMar>
              <w:top w:w="90" w:type="dxa"/>
              <w:left w:w="100" w:type="dxa"/>
              <w:bottom w:w="90" w:type="dxa"/>
              <w:right w:w="100" w:type="dxa"/>
            </w:tcMar>
            <w:vAlign w:val="center"/>
          </w:tcPr>
          <w:p w14:paraId="30E28BC5">
            <w:pPr>
              <w:spacing w:after="0" w:line="240" w:lineRule="auto"/>
              <w:jc w:val="center"/>
            </w:pPr>
            <w:r>
              <w:rPr>
                <w:rFonts w:hint="eastAsia" w:ascii="Arial Unicode MS" w:hAnsi="Arial Unicode MS" w:eastAsia="Songti SC" w:cs="Arial Unicode MS"/>
                <w:b w:val="0"/>
                <w:i w:val="0"/>
                <w:color w:val="1F2933"/>
                <w:sz w:val="15"/>
              </w:rPr>
              <w:t>sdk_name</w:t>
            </w:r>
          </w:p>
        </w:tc>
        <w:tc>
          <w:tcPr>
            <w:tcW w:w="1368" w:type="dxa"/>
            <w:tcMar>
              <w:top w:w="90" w:type="dxa"/>
              <w:left w:w="100" w:type="dxa"/>
              <w:bottom w:w="90" w:type="dxa"/>
              <w:right w:w="100" w:type="dxa"/>
            </w:tcMar>
            <w:vAlign w:val="center"/>
          </w:tcPr>
          <w:p w14:paraId="70EC2C1D">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2E2A3F0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CF32BC4">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0B3191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E89B764">
            <w:pPr>
              <w:spacing w:after="0" w:line="240" w:lineRule="auto"/>
              <w:jc w:val="left"/>
            </w:pPr>
            <w:r>
              <w:rPr>
                <w:rFonts w:hint="eastAsia" w:ascii="Arial Unicode MS" w:hAnsi="Arial Unicode MS" w:eastAsia="Songti SC" w:cs="Arial Unicode MS"/>
                <w:b w:val="0"/>
                <w:i w:val="0"/>
                <w:color w:val="1F2933"/>
                <w:sz w:val="15"/>
              </w:rPr>
              <w:t>SDK名称</w:t>
            </w:r>
          </w:p>
        </w:tc>
      </w:tr>
      <w:tr w14:paraId="6B84E70E">
        <w:tc>
          <w:tcPr>
            <w:tcW w:w="1368" w:type="dxa"/>
            <w:tcMar>
              <w:top w:w="90" w:type="dxa"/>
              <w:left w:w="100" w:type="dxa"/>
              <w:bottom w:w="90" w:type="dxa"/>
              <w:right w:w="100" w:type="dxa"/>
            </w:tcMar>
            <w:vAlign w:val="center"/>
          </w:tcPr>
          <w:p w14:paraId="322720E5">
            <w:pPr>
              <w:spacing w:after="0" w:line="240" w:lineRule="auto"/>
              <w:jc w:val="center"/>
            </w:pPr>
            <w:r>
              <w:rPr>
                <w:rFonts w:hint="eastAsia" w:ascii="Arial Unicode MS" w:hAnsi="Arial Unicode MS" w:eastAsia="Songti SC" w:cs="Arial Unicode MS"/>
                <w:b w:val="0"/>
                <w:i w:val="0"/>
                <w:color w:val="1F2933"/>
                <w:sz w:val="15"/>
              </w:rPr>
              <w:t>sdk_version</w:t>
            </w:r>
          </w:p>
        </w:tc>
        <w:tc>
          <w:tcPr>
            <w:tcW w:w="1368" w:type="dxa"/>
            <w:tcMar>
              <w:top w:w="90" w:type="dxa"/>
              <w:left w:w="100" w:type="dxa"/>
              <w:bottom w:w="90" w:type="dxa"/>
              <w:right w:w="100" w:type="dxa"/>
            </w:tcMar>
            <w:vAlign w:val="center"/>
          </w:tcPr>
          <w:p w14:paraId="3F7C295A">
            <w:pPr>
              <w:spacing w:after="0" w:line="240" w:lineRule="auto"/>
              <w:jc w:val="center"/>
            </w:pPr>
            <w:r>
              <w:rPr>
                <w:rFonts w:hint="eastAsia" w:ascii="Arial Unicode MS" w:hAnsi="Arial Unicode MS" w:eastAsia="Songti SC" w:cs="Arial Unicode MS"/>
                <w:b w:val="0"/>
                <w:i w:val="0"/>
                <w:color w:val="1F2933"/>
                <w:sz w:val="15"/>
              </w:rPr>
              <w:t>VARCHAR(50)</w:t>
            </w:r>
          </w:p>
        </w:tc>
        <w:tc>
          <w:tcPr>
            <w:tcW w:w="792" w:type="dxa"/>
            <w:tcMar>
              <w:top w:w="90" w:type="dxa"/>
              <w:left w:w="100" w:type="dxa"/>
              <w:bottom w:w="90" w:type="dxa"/>
              <w:right w:w="100" w:type="dxa"/>
            </w:tcMar>
            <w:vAlign w:val="center"/>
          </w:tcPr>
          <w:p w14:paraId="0E52271D">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5F6C898A">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9256E1E">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B2EB15C">
            <w:pPr>
              <w:spacing w:after="0" w:line="240" w:lineRule="auto"/>
              <w:jc w:val="left"/>
            </w:pPr>
            <w:r>
              <w:rPr>
                <w:rFonts w:hint="eastAsia" w:ascii="Arial Unicode MS" w:hAnsi="Arial Unicode MS" w:eastAsia="Songti SC" w:cs="Arial Unicode MS"/>
                <w:b w:val="0"/>
                <w:i w:val="0"/>
                <w:color w:val="1F2933"/>
                <w:sz w:val="15"/>
              </w:rPr>
              <w:t>SDK版本</w:t>
            </w:r>
          </w:p>
        </w:tc>
      </w:tr>
      <w:tr w14:paraId="35E7936C">
        <w:tc>
          <w:tcPr>
            <w:tcW w:w="1368" w:type="dxa"/>
            <w:tcMar>
              <w:top w:w="90" w:type="dxa"/>
              <w:left w:w="100" w:type="dxa"/>
              <w:bottom w:w="90" w:type="dxa"/>
              <w:right w:w="100" w:type="dxa"/>
            </w:tcMar>
            <w:vAlign w:val="center"/>
          </w:tcPr>
          <w:p w14:paraId="28F7C5E0">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1699F154">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65DC6BC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8821591">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03CC92F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C901C1D">
            <w:pPr>
              <w:spacing w:after="0" w:line="240" w:lineRule="auto"/>
              <w:jc w:val="left"/>
            </w:pPr>
            <w:r>
              <w:rPr>
                <w:rFonts w:hint="eastAsia" w:ascii="Arial Unicode MS" w:hAnsi="Arial Unicode MS" w:eastAsia="Songti SC" w:cs="Arial Unicode MS"/>
                <w:b w:val="0"/>
                <w:i w:val="0"/>
                <w:color w:val="1F2933"/>
                <w:sz w:val="15"/>
              </w:rPr>
              <w:t>写入时间</w:t>
            </w:r>
          </w:p>
        </w:tc>
      </w:tr>
    </w:tbl>
    <w:p w14:paraId="6FF494EF">
      <w:pPr>
        <w:spacing w:after="40"/>
      </w:pPr>
    </w:p>
    <w:p w14:paraId="395250C5">
      <w:pPr>
        <w:pStyle w:val="4"/>
        <w:keepNext/>
      </w:pPr>
      <w:r>
        <w:rPr>
          <w:rFonts w:hint="eastAsia" w:ascii="Arial Unicode MS" w:hAnsi="Arial Unicode MS" w:eastAsia="Songti SC" w:cs="Arial Unicode MS"/>
          <w:b/>
          <w:i w:val="0"/>
          <w:color w:val="1F4E78"/>
          <w:sz w:val="25"/>
        </w:rPr>
        <w:t>5.7 webhooks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43ACF7B2">
        <w:trPr>
          <w:tblHeader/>
        </w:trPr>
        <w:tc>
          <w:tcPr>
            <w:tcW w:w="1368" w:type="dxa"/>
            <w:shd w:val="clear" w:color="auto" w:fill="1F4E78"/>
            <w:tcMar>
              <w:top w:w="90" w:type="dxa"/>
              <w:left w:w="100" w:type="dxa"/>
              <w:bottom w:w="90" w:type="dxa"/>
              <w:right w:w="100" w:type="dxa"/>
            </w:tcMar>
            <w:vAlign w:val="center"/>
          </w:tcPr>
          <w:p w14:paraId="06E9D5E2">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14017CB9">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4ECCFD7E">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57343033">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162110EA">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6F9A29F2">
            <w:pPr>
              <w:spacing w:after="0" w:line="240" w:lineRule="auto"/>
              <w:jc w:val="center"/>
            </w:pPr>
            <w:r>
              <w:rPr>
                <w:rFonts w:hint="eastAsia" w:ascii="Arial Unicode MS" w:hAnsi="Arial Unicode MS" w:eastAsia="Songti SC" w:cs="Arial Unicode MS"/>
                <w:b/>
                <w:i w:val="0"/>
                <w:color w:val="FFFFFF"/>
                <w:sz w:val="16"/>
              </w:rPr>
              <w:t>说明</w:t>
            </w:r>
          </w:p>
        </w:tc>
      </w:tr>
      <w:tr w14:paraId="63DD7981">
        <w:tc>
          <w:tcPr>
            <w:tcW w:w="1368" w:type="dxa"/>
            <w:tcMar>
              <w:top w:w="90" w:type="dxa"/>
              <w:left w:w="100" w:type="dxa"/>
              <w:bottom w:w="90" w:type="dxa"/>
              <w:right w:w="100" w:type="dxa"/>
            </w:tcMar>
            <w:vAlign w:val="center"/>
          </w:tcPr>
          <w:p w14:paraId="59FE621E">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1DB24698">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7F95C0DB">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093C51C">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2F160C9E">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28114EA4">
            <w:pPr>
              <w:spacing w:after="0" w:line="240" w:lineRule="auto"/>
              <w:jc w:val="left"/>
            </w:pPr>
            <w:r>
              <w:rPr>
                <w:rFonts w:hint="eastAsia" w:ascii="Arial Unicode MS" w:hAnsi="Arial Unicode MS" w:eastAsia="Songti SC" w:cs="Arial Unicode MS"/>
                <w:b w:val="0"/>
                <w:i w:val="0"/>
                <w:color w:val="1F2933"/>
                <w:sz w:val="15"/>
              </w:rPr>
              <w:t>Webhook主键</w:t>
            </w:r>
          </w:p>
        </w:tc>
      </w:tr>
      <w:tr w14:paraId="3E43C835">
        <w:tc>
          <w:tcPr>
            <w:tcW w:w="1368" w:type="dxa"/>
            <w:tcMar>
              <w:top w:w="90" w:type="dxa"/>
              <w:left w:w="100" w:type="dxa"/>
              <w:bottom w:w="90" w:type="dxa"/>
              <w:right w:w="100" w:type="dxa"/>
            </w:tcMar>
            <w:vAlign w:val="center"/>
          </w:tcPr>
          <w:p w14:paraId="1150F1A6">
            <w:pPr>
              <w:spacing w:after="0" w:line="240" w:lineRule="auto"/>
              <w:jc w:val="center"/>
            </w:pPr>
            <w:r>
              <w:rPr>
                <w:rFonts w:hint="eastAsia" w:ascii="Arial Unicode MS" w:hAnsi="Arial Unicode MS" w:eastAsia="Songti SC" w:cs="Arial Unicode MS"/>
                <w:b w:val="0"/>
                <w:i w:val="0"/>
                <w:color w:val="1F2933"/>
                <w:sz w:val="15"/>
              </w:rPr>
              <w:t>user_id</w:t>
            </w:r>
          </w:p>
        </w:tc>
        <w:tc>
          <w:tcPr>
            <w:tcW w:w="1368" w:type="dxa"/>
            <w:tcMar>
              <w:top w:w="90" w:type="dxa"/>
              <w:left w:w="100" w:type="dxa"/>
              <w:bottom w:w="90" w:type="dxa"/>
              <w:right w:w="100" w:type="dxa"/>
            </w:tcMar>
            <w:vAlign w:val="center"/>
          </w:tcPr>
          <w:p w14:paraId="7BD5101A">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2DB6E07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409D1B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211C6ED">
            <w:pPr>
              <w:spacing w:after="0" w:line="240" w:lineRule="auto"/>
              <w:jc w:val="left"/>
            </w:pPr>
            <w:r>
              <w:rPr>
                <w:rFonts w:hint="eastAsia" w:ascii="Arial Unicode MS" w:hAnsi="Arial Unicode MS" w:eastAsia="Songti SC" w:cs="Arial Unicode MS"/>
                <w:b w:val="0"/>
                <w:i w:val="0"/>
                <w:color w:val="1F2933"/>
                <w:sz w:val="15"/>
              </w:rPr>
              <w:t>逻辑外部用户引用</w:t>
            </w:r>
          </w:p>
        </w:tc>
        <w:tc>
          <w:tcPr>
            <w:tcW w:w="2520" w:type="dxa"/>
            <w:tcMar>
              <w:top w:w="90" w:type="dxa"/>
              <w:left w:w="100" w:type="dxa"/>
              <w:bottom w:w="90" w:type="dxa"/>
              <w:right w:w="100" w:type="dxa"/>
            </w:tcMar>
            <w:vAlign w:val="center"/>
          </w:tcPr>
          <w:p w14:paraId="00297FA2">
            <w:pPr>
              <w:spacing w:after="0" w:line="240" w:lineRule="auto"/>
              <w:jc w:val="left"/>
            </w:pPr>
            <w:r>
              <w:rPr>
                <w:rFonts w:hint="eastAsia" w:ascii="Arial Unicode MS" w:hAnsi="Arial Unicode MS" w:eastAsia="Songti SC" w:cs="Arial Unicode MS"/>
                <w:b w:val="0"/>
                <w:i w:val="0"/>
                <w:color w:val="1F2933"/>
                <w:sz w:val="15"/>
              </w:rPr>
              <w:t>LinkForty用户标识</w:t>
            </w:r>
          </w:p>
        </w:tc>
      </w:tr>
      <w:tr w14:paraId="72A4D865">
        <w:tc>
          <w:tcPr>
            <w:tcW w:w="1368" w:type="dxa"/>
            <w:tcMar>
              <w:top w:w="90" w:type="dxa"/>
              <w:left w:w="100" w:type="dxa"/>
              <w:bottom w:w="90" w:type="dxa"/>
              <w:right w:w="100" w:type="dxa"/>
            </w:tcMar>
            <w:vAlign w:val="center"/>
          </w:tcPr>
          <w:p w14:paraId="08EC95DD">
            <w:pPr>
              <w:spacing w:after="0" w:line="240" w:lineRule="auto"/>
              <w:jc w:val="center"/>
            </w:pPr>
            <w:r>
              <w:rPr>
                <w:rFonts w:hint="eastAsia" w:ascii="Arial Unicode MS" w:hAnsi="Arial Unicode MS" w:eastAsia="Songti SC" w:cs="Arial Unicode MS"/>
                <w:b w:val="0"/>
                <w:i w:val="0"/>
                <w:color w:val="1F2933"/>
                <w:sz w:val="15"/>
              </w:rPr>
              <w:t>name</w:t>
            </w:r>
          </w:p>
        </w:tc>
        <w:tc>
          <w:tcPr>
            <w:tcW w:w="1368" w:type="dxa"/>
            <w:tcMar>
              <w:top w:w="90" w:type="dxa"/>
              <w:left w:w="100" w:type="dxa"/>
              <w:bottom w:w="90" w:type="dxa"/>
              <w:right w:w="100" w:type="dxa"/>
            </w:tcMar>
            <w:vAlign w:val="center"/>
          </w:tcPr>
          <w:p w14:paraId="7A20F76D">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239DF271">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964DB02">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2B1F3B99">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18C3760C">
            <w:pPr>
              <w:spacing w:after="0" w:line="240" w:lineRule="auto"/>
              <w:jc w:val="left"/>
            </w:pPr>
            <w:r>
              <w:rPr>
                <w:rFonts w:hint="eastAsia" w:ascii="Arial Unicode MS" w:hAnsi="Arial Unicode MS" w:eastAsia="Songti SC" w:cs="Arial Unicode MS"/>
                <w:b w:val="0"/>
                <w:i w:val="0"/>
                <w:color w:val="1F2933"/>
                <w:sz w:val="15"/>
              </w:rPr>
              <w:t>订阅名称</w:t>
            </w:r>
          </w:p>
        </w:tc>
      </w:tr>
      <w:tr w14:paraId="392A46C7">
        <w:tc>
          <w:tcPr>
            <w:tcW w:w="1368" w:type="dxa"/>
            <w:tcMar>
              <w:top w:w="90" w:type="dxa"/>
              <w:left w:w="100" w:type="dxa"/>
              <w:bottom w:w="90" w:type="dxa"/>
              <w:right w:w="100" w:type="dxa"/>
            </w:tcMar>
            <w:vAlign w:val="center"/>
          </w:tcPr>
          <w:p w14:paraId="63E4CFBB">
            <w:pPr>
              <w:spacing w:after="0" w:line="240" w:lineRule="auto"/>
              <w:jc w:val="center"/>
            </w:pPr>
            <w:r>
              <w:rPr>
                <w:rFonts w:hint="eastAsia" w:ascii="Arial Unicode MS" w:hAnsi="Arial Unicode MS" w:eastAsia="Songti SC" w:cs="Arial Unicode MS"/>
                <w:b w:val="0"/>
                <w:i w:val="0"/>
                <w:color w:val="1F2933"/>
                <w:sz w:val="15"/>
              </w:rPr>
              <w:t>url</w:t>
            </w:r>
          </w:p>
        </w:tc>
        <w:tc>
          <w:tcPr>
            <w:tcW w:w="1368" w:type="dxa"/>
            <w:tcMar>
              <w:top w:w="90" w:type="dxa"/>
              <w:left w:w="100" w:type="dxa"/>
              <w:bottom w:w="90" w:type="dxa"/>
              <w:right w:w="100" w:type="dxa"/>
            </w:tcMar>
            <w:vAlign w:val="center"/>
          </w:tcPr>
          <w:p w14:paraId="6006D395">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20138F2A">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1DEC30B">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E5C9F9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5FF4B92">
            <w:pPr>
              <w:spacing w:after="0" w:line="240" w:lineRule="auto"/>
              <w:jc w:val="left"/>
            </w:pPr>
            <w:r>
              <w:rPr>
                <w:rFonts w:hint="eastAsia" w:ascii="Arial Unicode MS" w:hAnsi="Arial Unicode MS" w:eastAsia="Songti SC" w:cs="Arial Unicode MS"/>
                <w:b w:val="0"/>
                <w:i w:val="0"/>
                <w:color w:val="1F2933"/>
                <w:sz w:val="15"/>
              </w:rPr>
              <w:t>回调URL</w:t>
            </w:r>
          </w:p>
        </w:tc>
      </w:tr>
      <w:tr w14:paraId="0063BCDE">
        <w:tc>
          <w:tcPr>
            <w:tcW w:w="1368" w:type="dxa"/>
            <w:tcMar>
              <w:top w:w="90" w:type="dxa"/>
              <w:left w:w="100" w:type="dxa"/>
              <w:bottom w:w="90" w:type="dxa"/>
              <w:right w:w="100" w:type="dxa"/>
            </w:tcMar>
            <w:vAlign w:val="center"/>
          </w:tcPr>
          <w:p w14:paraId="631F5A62">
            <w:pPr>
              <w:spacing w:after="0" w:line="240" w:lineRule="auto"/>
              <w:jc w:val="center"/>
            </w:pPr>
            <w:r>
              <w:rPr>
                <w:rFonts w:hint="eastAsia" w:ascii="Arial Unicode MS" w:hAnsi="Arial Unicode MS" w:eastAsia="Songti SC" w:cs="Arial Unicode MS"/>
                <w:b w:val="0"/>
                <w:i w:val="0"/>
                <w:color w:val="1F2933"/>
                <w:sz w:val="15"/>
              </w:rPr>
              <w:t>events</w:t>
            </w:r>
          </w:p>
        </w:tc>
        <w:tc>
          <w:tcPr>
            <w:tcW w:w="1368" w:type="dxa"/>
            <w:tcMar>
              <w:top w:w="90" w:type="dxa"/>
              <w:left w:w="100" w:type="dxa"/>
              <w:bottom w:w="90" w:type="dxa"/>
              <w:right w:w="100" w:type="dxa"/>
            </w:tcMar>
            <w:vAlign w:val="center"/>
          </w:tcPr>
          <w:p w14:paraId="0621ECC7">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11CE5CB9">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3892D572">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F0BA88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7E25AF6">
            <w:pPr>
              <w:spacing w:after="0" w:line="240" w:lineRule="auto"/>
              <w:jc w:val="left"/>
            </w:pPr>
            <w:r>
              <w:rPr>
                <w:rFonts w:hint="eastAsia" w:ascii="Arial Unicode MS" w:hAnsi="Arial Unicode MS" w:eastAsia="Songti SC" w:cs="Arial Unicode MS"/>
                <w:b w:val="0"/>
                <w:i w:val="0"/>
                <w:color w:val="1F2933"/>
                <w:sz w:val="15"/>
              </w:rPr>
              <w:t>订阅事件类型</w:t>
            </w:r>
          </w:p>
        </w:tc>
      </w:tr>
      <w:tr w14:paraId="6CA8297D">
        <w:tc>
          <w:tcPr>
            <w:tcW w:w="1368" w:type="dxa"/>
            <w:tcMar>
              <w:top w:w="90" w:type="dxa"/>
              <w:left w:w="100" w:type="dxa"/>
              <w:bottom w:w="90" w:type="dxa"/>
              <w:right w:w="100" w:type="dxa"/>
            </w:tcMar>
            <w:vAlign w:val="center"/>
          </w:tcPr>
          <w:p w14:paraId="1B00401F">
            <w:pPr>
              <w:spacing w:after="0" w:line="240" w:lineRule="auto"/>
              <w:jc w:val="center"/>
            </w:pPr>
            <w:r>
              <w:rPr>
                <w:rFonts w:hint="eastAsia" w:ascii="Arial Unicode MS" w:hAnsi="Arial Unicode MS" w:eastAsia="Songti SC" w:cs="Arial Unicode MS"/>
                <w:b w:val="0"/>
                <w:i w:val="0"/>
                <w:color w:val="1F2933"/>
                <w:sz w:val="15"/>
              </w:rPr>
              <w:t>is_active</w:t>
            </w:r>
          </w:p>
        </w:tc>
        <w:tc>
          <w:tcPr>
            <w:tcW w:w="1368" w:type="dxa"/>
            <w:tcMar>
              <w:top w:w="90" w:type="dxa"/>
              <w:left w:w="100" w:type="dxa"/>
              <w:bottom w:w="90" w:type="dxa"/>
              <w:right w:w="100" w:type="dxa"/>
            </w:tcMar>
            <w:vAlign w:val="center"/>
          </w:tcPr>
          <w:p w14:paraId="03D8CB19">
            <w:pPr>
              <w:spacing w:after="0" w:line="240" w:lineRule="auto"/>
              <w:jc w:val="center"/>
            </w:pPr>
            <w:r>
              <w:rPr>
                <w:rFonts w:hint="eastAsia" w:ascii="Arial Unicode MS" w:hAnsi="Arial Unicode MS" w:eastAsia="Songti SC" w:cs="Arial Unicode MS"/>
                <w:b w:val="0"/>
                <w:i w:val="0"/>
                <w:color w:val="1F2933"/>
                <w:sz w:val="15"/>
              </w:rPr>
              <w:t>BOOLEAN</w:t>
            </w:r>
          </w:p>
        </w:tc>
        <w:tc>
          <w:tcPr>
            <w:tcW w:w="792" w:type="dxa"/>
            <w:tcMar>
              <w:top w:w="90" w:type="dxa"/>
              <w:left w:w="100" w:type="dxa"/>
              <w:bottom w:w="90" w:type="dxa"/>
              <w:right w:w="100" w:type="dxa"/>
            </w:tcMar>
            <w:vAlign w:val="center"/>
          </w:tcPr>
          <w:p w14:paraId="3362FB80">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4938F7E">
            <w:pPr>
              <w:spacing w:after="0" w:line="240" w:lineRule="auto"/>
              <w:jc w:val="center"/>
            </w:pPr>
            <w:r>
              <w:rPr>
                <w:rFonts w:hint="eastAsia" w:ascii="Arial Unicode MS" w:hAnsi="Arial Unicode MS" w:eastAsia="Songti SC" w:cs="Arial Unicode MS"/>
                <w:b w:val="0"/>
                <w:i w:val="0"/>
                <w:color w:val="1F2933"/>
                <w:sz w:val="15"/>
              </w:rPr>
              <w:t>TRUE</w:t>
            </w:r>
          </w:p>
        </w:tc>
        <w:tc>
          <w:tcPr>
            <w:tcW w:w="2088" w:type="dxa"/>
            <w:tcMar>
              <w:top w:w="90" w:type="dxa"/>
              <w:left w:w="100" w:type="dxa"/>
              <w:bottom w:w="90" w:type="dxa"/>
              <w:right w:w="100" w:type="dxa"/>
            </w:tcMar>
            <w:vAlign w:val="center"/>
          </w:tcPr>
          <w:p w14:paraId="365799A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3690D0C">
            <w:pPr>
              <w:spacing w:after="0" w:line="240" w:lineRule="auto"/>
              <w:jc w:val="left"/>
            </w:pPr>
            <w:r>
              <w:rPr>
                <w:rFonts w:hint="eastAsia" w:ascii="Arial Unicode MS" w:hAnsi="Arial Unicode MS" w:eastAsia="Songti SC" w:cs="Arial Unicode MS"/>
                <w:b w:val="0"/>
                <w:i w:val="0"/>
                <w:color w:val="1F2933"/>
                <w:sz w:val="15"/>
              </w:rPr>
              <w:t>是否启用</w:t>
            </w:r>
          </w:p>
        </w:tc>
      </w:tr>
      <w:tr w14:paraId="4DB06BE4">
        <w:tc>
          <w:tcPr>
            <w:tcW w:w="1368" w:type="dxa"/>
            <w:tcMar>
              <w:top w:w="90" w:type="dxa"/>
              <w:left w:w="100" w:type="dxa"/>
              <w:bottom w:w="90" w:type="dxa"/>
              <w:right w:w="100" w:type="dxa"/>
            </w:tcMar>
            <w:vAlign w:val="center"/>
          </w:tcPr>
          <w:p w14:paraId="3903319A">
            <w:pPr>
              <w:spacing w:after="0" w:line="240" w:lineRule="auto"/>
              <w:jc w:val="center"/>
            </w:pPr>
            <w:r>
              <w:rPr>
                <w:rFonts w:hint="eastAsia" w:ascii="Arial Unicode MS" w:hAnsi="Arial Unicode MS" w:eastAsia="Songti SC" w:cs="Arial Unicode MS"/>
                <w:b w:val="0"/>
                <w:i w:val="0"/>
                <w:color w:val="1F2933"/>
                <w:sz w:val="15"/>
              </w:rPr>
              <w:t>retry_count</w:t>
            </w:r>
          </w:p>
        </w:tc>
        <w:tc>
          <w:tcPr>
            <w:tcW w:w="1368" w:type="dxa"/>
            <w:tcMar>
              <w:top w:w="90" w:type="dxa"/>
              <w:left w:w="100" w:type="dxa"/>
              <w:bottom w:w="90" w:type="dxa"/>
              <w:right w:w="100" w:type="dxa"/>
            </w:tcMar>
            <w:vAlign w:val="center"/>
          </w:tcPr>
          <w:p w14:paraId="752393F8">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56AE714A">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0F771D42">
            <w:pPr>
              <w:spacing w:after="0" w:line="240" w:lineRule="auto"/>
              <w:jc w:val="center"/>
            </w:pPr>
            <w:r>
              <w:rPr>
                <w:rFonts w:hint="eastAsia" w:ascii="Arial Unicode MS" w:hAnsi="Arial Unicode MS" w:eastAsia="Songti SC" w:cs="Arial Unicode MS"/>
                <w:b w:val="0"/>
                <w:i w:val="0"/>
                <w:color w:val="1F2933"/>
                <w:sz w:val="15"/>
              </w:rPr>
              <w:t>3</w:t>
            </w:r>
          </w:p>
        </w:tc>
        <w:tc>
          <w:tcPr>
            <w:tcW w:w="2088" w:type="dxa"/>
            <w:tcMar>
              <w:top w:w="90" w:type="dxa"/>
              <w:left w:w="100" w:type="dxa"/>
              <w:bottom w:w="90" w:type="dxa"/>
              <w:right w:w="100" w:type="dxa"/>
            </w:tcMar>
            <w:vAlign w:val="center"/>
          </w:tcPr>
          <w:p w14:paraId="6671FDF2">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B7F2BF6">
            <w:pPr>
              <w:spacing w:after="0" w:line="240" w:lineRule="auto"/>
              <w:jc w:val="left"/>
            </w:pPr>
            <w:r>
              <w:rPr>
                <w:rFonts w:hint="eastAsia" w:ascii="Arial Unicode MS" w:hAnsi="Arial Unicode MS" w:eastAsia="Songti SC" w:cs="Arial Unicode MS"/>
                <w:b w:val="0"/>
                <w:i w:val="0"/>
                <w:color w:val="1F2933"/>
                <w:sz w:val="15"/>
              </w:rPr>
              <w:t>重试次数</w:t>
            </w:r>
          </w:p>
        </w:tc>
      </w:tr>
      <w:tr w14:paraId="0F388CE5">
        <w:tc>
          <w:tcPr>
            <w:tcW w:w="1368" w:type="dxa"/>
            <w:tcMar>
              <w:top w:w="90" w:type="dxa"/>
              <w:left w:w="100" w:type="dxa"/>
              <w:bottom w:w="90" w:type="dxa"/>
              <w:right w:w="100" w:type="dxa"/>
            </w:tcMar>
            <w:vAlign w:val="center"/>
          </w:tcPr>
          <w:p w14:paraId="73B74D9C">
            <w:pPr>
              <w:spacing w:after="0" w:line="240" w:lineRule="auto"/>
              <w:jc w:val="center"/>
            </w:pPr>
            <w:r>
              <w:rPr>
                <w:rFonts w:hint="eastAsia" w:ascii="Arial Unicode MS" w:hAnsi="Arial Unicode MS" w:eastAsia="Songti SC" w:cs="Arial Unicode MS"/>
                <w:b w:val="0"/>
                <w:i w:val="0"/>
                <w:color w:val="1F2933"/>
                <w:sz w:val="15"/>
              </w:rPr>
              <w:t>timeout_ms</w:t>
            </w:r>
          </w:p>
        </w:tc>
        <w:tc>
          <w:tcPr>
            <w:tcW w:w="1368" w:type="dxa"/>
            <w:tcMar>
              <w:top w:w="90" w:type="dxa"/>
              <w:left w:w="100" w:type="dxa"/>
              <w:bottom w:w="90" w:type="dxa"/>
              <w:right w:w="100" w:type="dxa"/>
            </w:tcMar>
            <w:vAlign w:val="center"/>
          </w:tcPr>
          <w:p w14:paraId="7F9519D2">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01D4247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B452015">
            <w:pPr>
              <w:spacing w:after="0" w:line="240" w:lineRule="auto"/>
              <w:jc w:val="center"/>
            </w:pPr>
            <w:r>
              <w:rPr>
                <w:rFonts w:hint="eastAsia" w:ascii="Arial Unicode MS" w:hAnsi="Arial Unicode MS" w:eastAsia="Songti SC" w:cs="Arial Unicode MS"/>
                <w:b w:val="0"/>
                <w:i w:val="0"/>
                <w:color w:val="1F2933"/>
                <w:sz w:val="15"/>
              </w:rPr>
              <w:t>10000</w:t>
            </w:r>
          </w:p>
        </w:tc>
        <w:tc>
          <w:tcPr>
            <w:tcW w:w="2088" w:type="dxa"/>
            <w:tcMar>
              <w:top w:w="90" w:type="dxa"/>
              <w:left w:w="100" w:type="dxa"/>
              <w:bottom w:w="90" w:type="dxa"/>
              <w:right w:w="100" w:type="dxa"/>
            </w:tcMar>
            <w:vAlign w:val="center"/>
          </w:tcPr>
          <w:p w14:paraId="405E4087">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020541C">
            <w:pPr>
              <w:spacing w:after="0" w:line="240" w:lineRule="auto"/>
              <w:jc w:val="left"/>
            </w:pPr>
            <w:r>
              <w:rPr>
                <w:rFonts w:hint="eastAsia" w:ascii="Arial Unicode MS" w:hAnsi="Arial Unicode MS" w:eastAsia="Songti SC" w:cs="Arial Unicode MS"/>
                <w:b w:val="0"/>
                <w:i w:val="0"/>
                <w:color w:val="1F2933"/>
                <w:sz w:val="15"/>
              </w:rPr>
              <w:t>请求超时毫秒</w:t>
            </w:r>
          </w:p>
        </w:tc>
      </w:tr>
      <w:tr w14:paraId="0F443DA1">
        <w:tc>
          <w:tcPr>
            <w:tcW w:w="1368" w:type="dxa"/>
            <w:tcMar>
              <w:top w:w="90" w:type="dxa"/>
              <w:left w:w="100" w:type="dxa"/>
              <w:bottom w:w="90" w:type="dxa"/>
              <w:right w:w="100" w:type="dxa"/>
            </w:tcMar>
            <w:vAlign w:val="center"/>
          </w:tcPr>
          <w:p w14:paraId="5DEB014C">
            <w:pPr>
              <w:spacing w:after="0" w:line="240" w:lineRule="auto"/>
              <w:jc w:val="center"/>
            </w:pPr>
            <w:r>
              <w:rPr>
                <w:rFonts w:hint="eastAsia" w:ascii="Arial Unicode MS" w:hAnsi="Arial Unicode MS" w:eastAsia="Songti SC" w:cs="Arial Unicode MS"/>
                <w:b w:val="0"/>
                <w:i w:val="0"/>
                <w:color w:val="1F2933"/>
                <w:sz w:val="15"/>
              </w:rPr>
              <w:t>headers</w:t>
            </w:r>
          </w:p>
        </w:tc>
        <w:tc>
          <w:tcPr>
            <w:tcW w:w="1368" w:type="dxa"/>
            <w:tcMar>
              <w:top w:w="90" w:type="dxa"/>
              <w:left w:w="100" w:type="dxa"/>
              <w:bottom w:w="90" w:type="dxa"/>
              <w:right w:w="100" w:type="dxa"/>
            </w:tcMar>
            <w:vAlign w:val="center"/>
          </w:tcPr>
          <w:p w14:paraId="057DCBF1">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3636E72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7134FC8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CB30F4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D8DB565">
            <w:pPr>
              <w:spacing w:after="0" w:line="240" w:lineRule="auto"/>
              <w:jc w:val="left"/>
            </w:pPr>
            <w:r>
              <w:rPr>
                <w:rFonts w:hint="eastAsia" w:ascii="Arial Unicode MS" w:hAnsi="Arial Unicode MS" w:eastAsia="Songti SC" w:cs="Arial Unicode MS"/>
                <w:b w:val="0"/>
                <w:i w:val="0"/>
                <w:color w:val="1F2933"/>
                <w:sz w:val="15"/>
              </w:rPr>
              <w:t>附加请求头</w:t>
            </w:r>
          </w:p>
        </w:tc>
      </w:tr>
      <w:tr w14:paraId="689FAC4A">
        <w:tc>
          <w:tcPr>
            <w:tcW w:w="1368" w:type="dxa"/>
            <w:tcMar>
              <w:top w:w="90" w:type="dxa"/>
              <w:left w:w="100" w:type="dxa"/>
              <w:bottom w:w="90" w:type="dxa"/>
              <w:right w:w="100" w:type="dxa"/>
            </w:tcMar>
            <w:vAlign w:val="center"/>
          </w:tcPr>
          <w:p w14:paraId="55E91A48">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3A7D0D72">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B896209">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39D66EAD">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36CC2A00">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D59175E">
            <w:pPr>
              <w:spacing w:after="0" w:line="240" w:lineRule="auto"/>
              <w:jc w:val="left"/>
            </w:pPr>
            <w:r>
              <w:rPr>
                <w:rFonts w:hint="eastAsia" w:ascii="Arial Unicode MS" w:hAnsi="Arial Unicode MS" w:eastAsia="Songti SC" w:cs="Arial Unicode MS"/>
                <w:b w:val="0"/>
                <w:i w:val="0"/>
                <w:color w:val="1F2933"/>
                <w:sz w:val="15"/>
              </w:rPr>
              <w:t>创建时间</w:t>
            </w:r>
          </w:p>
        </w:tc>
      </w:tr>
      <w:tr w14:paraId="475172CC">
        <w:tc>
          <w:tcPr>
            <w:tcW w:w="1368" w:type="dxa"/>
            <w:tcMar>
              <w:top w:w="90" w:type="dxa"/>
              <w:left w:w="100" w:type="dxa"/>
              <w:bottom w:w="90" w:type="dxa"/>
              <w:right w:w="100" w:type="dxa"/>
            </w:tcMar>
            <w:vAlign w:val="center"/>
          </w:tcPr>
          <w:p w14:paraId="64AF06FF">
            <w:pPr>
              <w:spacing w:after="0" w:line="240" w:lineRule="auto"/>
              <w:jc w:val="center"/>
            </w:pPr>
            <w:r>
              <w:rPr>
                <w:rFonts w:hint="eastAsia" w:ascii="Arial Unicode MS" w:hAnsi="Arial Unicode MS" w:eastAsia="Songti SC" w:cs="Arial Unicode MS"/>
                <w:b w:val="0"/>
                <w:i w:val="0"/>
                <w:color w:val="1F2933"/>
                <w:sz w:val="15"/>
              </w:rPr>
              <w:t>updated_at</w:t>
            </w:r>
          </w:p>
        </w:tc>
        <w:tc>
          <w:tcPr>
            <w:tcW w:w="1368" w:type="dxa"/>
            <w:tcMar>
              <w:top w:w="90" w:type="dxa"/>
              <w:left w:w="100" w:type="dxa"/>
              <w:bottom w:w="90" w:type="dxa"/>
              <w:right w:w="100" w:type="dxa"/>
            </w:tcMar>
            <w:vAlign w:val="center"/>
          </w:tcPr>
          <w:p w14:paraId="25078534">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DED1BEE">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1E02FE0">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56E507D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47143CF0">
            <w:pPr>
              <w:spacing w:after="0" w:line="240" w:lineRule="auto"/>
              <w:jc w:val="left"/>
            </w:pPr>
            <w:r>
              <w:rPr>
                <w:rFonts w:hint="eastAsia" w:ascii="Arial Unicode MS" w:hAnsi="Arial Unicode MS" w:eastAsia="Songti SC" w:cs="Arial Unicode MS"/>
                <w:b w:val="0"/>
                <w:i w:val="0"/>
                <w:color w:val="1F2933"/>
                <w:sz w:val="15"/>
              </w:rPr>
              <w:t>更新时间</w:t>
            </w:r>
          </w:p>
        </w:tc>
      </w:tr>
    </w:tbl>
    <w:p w14:paraId="0C1703C9">
      <w:pPr>
        <w:spacing w:after="40"/>
      </w:pPr>
    </w:p>
    <w:p w14:paraId="78FB3B71">
      <w:pPr>
        <w:pStyle w:val="4"/>
        <w:keepNext/>
      </w:pPr>
      <w:r>
        <w:rPr>
          <w:rFonts w:hint="eastAsia" w:ascii="Arial Unicode MS" w:hAnsi="Arial Unicode MS" w:eastAsia="Songti SC" w:cs="Arial Unicode MS"/>
          <w:b/>
          <w:i w:val="0"/>
          <w:color w:val="1F4E78"/>
          <w:sz w:val="25"/>
        </w:rPr>
        <w:t>5.8 webhook_deliveries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368"/>
        <w:gridCol w:w="792"/>
        <w:gridCol w:w="1224"/>
        <w:gridCol w:w="2088"/>
        <w:gridCol w:w="2520"/>
      </w:tblGrid>
      <w:tr w14:paraId="0428E632">
        <w:trPr>
          <w:tblHeader/>
        </w:trPr>
        <w:tc>
          <w:tcPr>
            <w:tcW w:w="1368" w:type="dxa"/>
            <w:shd w:val="clear" w:color="auto" w:fill="1F4E78"/>
            <w:tcMar>
              <w:top w:w="90" w:type="dxa"/>
              <w:left w:w="100" w:type="dxa"/>
              <w:bottom w:w="90" w:type="dxa"/>
              <w:right w:w="100" w:type="dxa"/>
            </w:tcMar>
            <w:vAlign w:val="center"/>
          </w:tcPr>
          <w:p w14:paraId="1FD63514">
            <w:pPr>
              <w:spacing w:after="0" w:line="240" w:lineRule="auto"/>
              <w:jc w:val="center"/>
            </w:pPr>
            <w:r>
              <w:rPr>
                <w:rFonts w:hint="eastAsia" w:ascii="Arial Unicode MS" w:hAnsi="Arial Unicode MS" w:eastAsia="Songti SC" w:cs="Arial Unicode MS"/>
                <w:b/>
                <w:i w:val="0"/>
                <w:color w:val="FFFFFF"/>
                <w:sz w:val="16"/>
              </w:rPr>
              <w:t>字段</w:t>
            </w:r>
          </w:p>
        </w:tc>
        <w:tc>
          <w:tcPr>
            <w:tcW w:w="1368" w:type="dxa"/>
            <w:shd w:val="clear" w:color="auto" w:fill="1F4E78"/>
            <w:tcMar>
              <w:top w:w="90" w:type="dxa"/>
              <w:left w:w="100" w:type="dxa"/>
              <w:bottom w:w="90" w:type="dxa"/>
              <w:right w:w="100" w:type="dxa"/>
            </w:tcMar>
            <w:vAlign w:val="center"/>
          </w:tcPr>
          <w:p w14:paraId="59E22316">
            <w:pPr>
              <w:spacing w:after="0" w:line="240" w:lineRule="auto"/>
              <w:jc w:val="center"/>
            </w:pPr>
            <w:r>
              <w:rPr>
                <w:rFonts w:hint="eastAsia" w:ascii="Arial Unicode MS" w:hAnsi="Arial Unicode MS" w:eastAsia="Songti SC" w:cs="Arial Unicode MS"/>
                <w:b/>
                <w:i w:val="0"/>
                <w:color w:val="FFFFFF"/>
                <w:sz w:val="16"/>
              </w:rPr>
              <w:t>类型</w:t>
            </w:r>
          </w:p>
        </w:tc>
        <w:tc>
          <w:tcPr>
            <w:tcW w:w="792" w:type="dxa"/>
            <w:shd w:val="clear" w:color="auto" w:fill="1F4E78"/>
            <w:tcMar>
              <w:top w:w="90" w:type="dxa"/>
              <w:left w:w="100" w:type="dxa"/>
              <w:bottom w:w="90" w:type="dxa"/>
              <w:right w:w="100" w:type="dxa"/>
            </w:tcMar>
            <w:vAlign w:val="center"/>
          </w:tcPr>
          <w:p w14:paraId="047CDD73">
            <w:pPr>
              <w:spacing w:after="0" w:line="240" w:lineRule="auto"/>
              <w:jc w:val="center"/>
            </w:pPr>
            <w:r>
              <w:rPr>
                <w:rFonts w:hint="eastAsia" w:ascii="Arial Unicode MS" w:hAnsi="Arial Unicode MS" w:eastAsia="Songti SC" w:cs="Arial Unicode MS"/>
                <w:b/>
                <w:i w:val="0"/>
                <w:color w:val="FFFFFF"/>
                <w:sz w:val="16"/>
              </w:rPr>
              <w:t>可空</w:t>
            </w:r>
          </w:p>
        </w:tc>
        <w:tc>
          <w:tcPr>
            <w:tcW w:w="1224" w:type="dxa"/>
            <w:shd w:val="clear" w:color="auto" w:fill="1F4E78"/>
            <w:tcMar>
              <w:top w:w="90" w:type="dxa"/>
              <w:left w:w="100" w:type="dxa"/>
              <w:bottom w:w="90" w:type="dxa"/>
              <w:right w:w="100" w:type="dxa"/>
            </w:tcMar>
            <w:vAlign w:val="center"/>
          </w:tcPr>
          <w:p w14:paraId="601B82A5">
            <w:pPr>
              <w:spacing w:after="0" w:line="240" w:lineRule="auto"/>
              <w:jc w:val="center"/>
            </w:pPr>
            <w:r>
              <w:rPr>
                <w:rFonts w:hint="eastAsia" w:ascii="Arial Unicode MS" w:hAnsi="Arial Unicode MS" w:eastAsia="Songti SC" w:cs="Arial Unicode MS"/>
                <w:b/>
                <w:i w:val="0"/>
                <w:color w:val="FFFFFF"/>
                <w:sz w:val="16"/>
              </w:rPr>
              <w:t>默认值</w:t>
            </w:r>
          </w:p>
        </w:tc>
        <w:tc>
          <w:tcPr>
            <w:tcW w:w="2088" w:type="dxa"/>
            <w:shd w:val="clear" w:color="auto" w:fill="1F4E78"/>
            <w:tcMar>
              <w:top w:w="90" w:type="dxa"/>
              <w:left w:w="100" w:type="dxa"/>
              <w:bottom w:w="90" w:type="dxa"/>
              <w:right w:w="100" w:type="dxa"/>
            </w:tcMar>
            <w:vAlign w:val="center"/>
          </w:tcPr>
          <w:p w14:paraId="0B51D7B1">
            <w:pPr>
              <w:spacing w:after="0" w:line="240" w:lineRule="auto"/>
              <w:jc w:val="center"/>
            </w:pPr>
            <w:r>
              <w:rPr>
                <w:rFonts w:hint="eastAsia" w:ascii="Arial Unicode MS" w:hAnsi="Arial Unicode MS" w:eastAsia="Songti SC" w:cs="Arial Unicode MS"/>
                <w:b/>
                <w:i w:val="0"/>
                <w:color w:val="FFFFFF"/>
                <w:sz w:val="16"/>
              </w:rPr>
              <w:t>键/引用</w:t>
            </w:r>
          </w:p>
        </w:tc>
        <w:tc>
          <w:tcPr>
            <w:tcW w:w="2520" w:type="dxa"/>
            <w:shd w:val="clear" w:color="auto" w:fill="1F4E78"/>
            <w:tcMar>
              <w:top w:w="90" w:type="dxa"/>
              <w:left w:w="100" w:type="dxa"/>
              <w:bottom w:w="90" w:type="dxa"/>
              <w:right w:w="100" w:type="dxa"/>
            </w:tcMar>
            <w:vAlign w:val="center"/>
          </w:tcPr>
          <w:p w14:paraId="38DBF61E">
            <w:pPr>
              <w:spacing w:after="0" w:line="240" w:lineRule="auto"/>
              <w:jc w:val="center"/>
            </w:pPr>
            <w:r>
              <w:rPr>
                <w:rFonts w:hint="eastAsia" w:ascii="Arial Unicode MS" w:hAnsi="Arial Unicode MS" w:eastAsia="Songti SC" w:cs="Arial Unicode MS"/>
                <w:b/>
                <w:i w:val="0"/>
                <w:color w:val="FFFFFF"/>
                <w:sz w:val="16"/>
              </w:rPr>
              <w:t>说明</w:t>
            </w:r>
          </w:p>
        </w:tc>
      </w:tr>
      <w:tr w14:paraId="74A3E5C1">
        <w:tc>
          <w:tcPr>
            <w:tcW w:w="1368" w:type="dxa"/>
            <w:tcMar>
              <w:top w:w="90" w:type="dxa"/>
              <w:left w:w="100" w:type="dxa"/>
              <w:bottom w:w="90" w:type="dxa"/>
              <w:right w:w="100" w:type="dxa"/>
            </w:tcMar>
            <w:vAlign w:val="center"/>
          </w:tcPr>
          <w:p w14:paraId="0308572D">
            <w:pPr>
              <w:spacing w:after="0" w:line="240" w:lineRule="auto"/>
              <w:jc w:val="center"/>
            </w:pPr>
            <w:r>
              <w:rPr>
                <w:rFonts w:hint="eastAsia" w:ascii="Arial Unicode MS" w:hAnsi="Arial Unicode MS" w:eastAsia="Songti SC" w:cs="Arial Unicode MS"/>
                <w:b w:val="0"/>
                <w:i w:val="0"/>
                <w:color w:val="1F2933"/>
                <w:sz w:val="15"/>
              </w:rPr>
              <w:t>id</w:t>
            </w:r>
          </w:p>
        </w:tc>
        <w:tc>
          <w:tcPr>
            <w:tcW w:w="1368" w:type="dxa"/>
            <w:tcMar>
              <w:top w:w="90" w:type="dxa"/>
              <w:left w:w="100" w:type="dxa"/>
              <w:bottom w:w="90" w:type="dxa"/>
              <w:right w:w="100" w:type="dxa"/>
            </w:tcMar>
            <w:vAlign w:val="center"/>
          </w:tcPr>
          <w:p w14:paraId="008DA319">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54AA7DFA">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0AB7478D">
            <w:pPr>
              <w:spacing w:after="0" w:line="240" w:lineRule="auto"/>
              <w:jc w:val="center"/>
            </w:pPr>
            <w:r>
              <w:rPr>
                <w:rFonts w:hint="eastAsia" w:ascii="Arial Unicode MS" w:hAnsi="Arial Unicode MS" w:eastAsia="Songti SC" w:cs="Arial Unicode MS"/>
                <w:b w:val="0"/>
                <w:i w:val="0"/>
                <w:color w:val="1F2933"/>
                <w:sz w:val="15"/>
              </w:rPr>
              <w:t>gen_random_uuid()</w:t>
            </w:r>
          </w:p>
        </w:tc>
        <w:tc>
          <w:tcPr>
            <w:tcW w:w="2088" w:type="dxa"/>
            <w:tcMar>
              <w:top w:w="90" w:type="dxa"/>
              <w:left w:w="100" w:type="dxa"/>
              <w:bottom w:w="90" w:type="dxa"/>
              <w:right w:w="100" w:type="dxa"/>
            </w:tcMar>
            <w:vAlign w:val="center"/>
          </w:tcPr>
          <w:p w14:paraId="5621322A">
            <w:pPr>
              <w:spacing w:after="0" w:line="240" w:lineRule="auto"/>
              <w:jc w:val="left"/>
            </w:pPr>
            <w:r>
              <w:rPr>
                <w:rFonts w:hint="eastAsia" w:ascii="Arial Unicode MS" w:hAnsi="Arial Unicode MS" w:eastAsia="Songti SC" w:cs="Arial Unicode MS"/>
                <w:b w:val="0"/>
                <w:i w:val="0"/>
                <w:color w:val="1F2933"/>
                <w:sz w:val="15"/>
              </w:rPr>
              <w:t>PK</w:t>
            </w:r>
          </w:p>
        </w:tc>
        <w:tc>
          <w:tcPr>
            <w:tcW w:w="2520" w:type="dxa"/>
            <w:tcMar>
              <w:top w:w="90" w:type="dxa"/>
              <w:left w:w="100" w:type="dxa"/>
              <w:bottom w:w="90" w:type="dxa"/>
              <w:right w:w="100" w:type="dxa"/>
            </w:tcMar>
            <w:vAlign w:val="center"/>
          </w:tcPr>
          <w:p w14:paraId="23B21B72">
            <w:pPr>
              <w:spacing w:after="0" w:line="240" w:lineRule="auto"/>
              <w:jc w:val="left"/>
            </w:pPr>
            <w:r>
              <w:rPr>
                <w:rFonts w:hint="eastAsia" w:ascii="Arial Unicode MS" w:hAnsi="Arial Unicode MS" w:eastAsia="Songti SC" w:cs="Arial Unicode MS"/>
                <w:b w:val="0"/>
                <w:i w:val="0"/>
                <w:color w:val="1F2933"/>
                <w:sz w:val="15"/>
              </w:rPr>
              <w:t>投递任务主键</w:t>
            </w:r>
          </w:p>
        </w:tc>
      </w:tr>
      <w:tr w14:paraId="323522F1">
        <w:tc>
          <w:tcPr>
            <w:tcW w:w="1368" w:type="dxa"/>
            <w:tcMar>
              <w:top w:w="90" w:type="dxa"/>
              <w:left w:w="100" w:type="dxa"/>
              <w:bottom w:w="90" w:type="dxa"/>
              <w:right w:w="100" w:type="dxa"/>
            </w:tcMar>
            <w:vAlign w:val="center"/>
          </w:tcPr>
          <w:p w14:paraId="54D8F5EE">
            <w:pPr>
              <w:spacing w:after="0" w:line="240" w:lineRule="auto"/>
              <w:jc w:val="center"/>
            </w:pPr>
            <w:r>
              <w:rPr>
                <w:rFonts w:hint="eastAsia" w:ascii="Arial Unicode MS" w:hAnsi="Arial Unicode MS" w:eastAsia="Songti SC" w:cs="Arial Unicode MS"/>
                <w:b w:val="0"/>
                <w:i w:val="0"/>
                <w:color w:val="1F2933"/>
                <w:sz w:val="15"/>
              </w:rPr>
              <w:t>webhook_id</w:t>
            </w:r>
          </w:p>
        </w:tc>
        <w:tc>
          <w:tcPr>
            <w:tcW w:w="1368" w:type="dxa"/>
            <w:tcMar>
              <w:top w:w="90" w:type="dxa"/>
              <w:left w:w="100" w:type="dxa"/>
              <w:bottom w:w="90" w:type="dxa"/>
              <w:right w:w="100" w:type="dxa"/>
            </w:tcMar>
            <w:vAlign w:val="center"/>
          </w:tcPr>
          <w:p w14:paraId="6FA3DB9D">
            <w:pPr>
              <w:spacing w:after="0" w:line="240" w:lineRule="auto"/>
              <w:jc w:val="center"/>
            </w:pPr>
            <w:r>
              <w:rPr>
                <w:rFonts w:hint="eastAsia" w:ascii="Arial Unicode MS" w:hAnsi="Arial Unicode MS" w:eastAsia="Songti SC" w:cs="Arial Unicode MS"/>
                <w:b w:val="0"/>
                <w:i w:val="0"/>
                <w:color w:val="1F2933"/>
                <w:sz w:val="15"/>
              </w:rPr>
              <w:t>UUID</w:t>
            </w:r>
          </w:p>
        </w:tc>
        <w:tc>
          <w:tcPr>
            <w:tcW w:w="792" w:type="dxa"/>
            <w:tcMar>
              <w:top w:w="90" w:type="dxa"/>
              <w:left w:w="100" w:type="dxa"/>
              <w:bottom w:w="90" w:type="dxa"/>
              <w:right w:w="100" w:type="dxa"/>
            </w:tcMar>
            <w:vAlign w:val="center"/>
          </w:tcPr>
          <w:p w14:paraId="38D9DB58">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80F2CBE">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26CB2FC">
            <w:pPr>
              <w:spacing w:after="0" w:line="240" w:lineRule="auto"/>
              <w:jc w:val="left"/>
            </w:pPr>
            <w:r>
              <w:rPr>
                <w:rFonts w:hint="eastAsia" w:ascii="Arial Unicode MS" w:hAnsi="Arial Unicode MS" w:eastAsia="Songti SC" w:cs="Arial Unicode MS"/>
                <w:b w:val="0"/>
                <w:i w:val="0"/>
                <w:color w:val="1F2933"/>
                <w:sz w:val="15"/>
              </w:rPr>
              <w:t>FK→webhooks.id</w:t>
            </w:r>
          </w:p>
        </w:tc>
        <w:tc>
          <w:tcPr>
            <w:tcW w:w="2520" w:type="dxa"/>
            <w:tcMar>
              <w:top w:w="90" w:type="dxa"/>
              <w:left w:w="100" w:type="dxa"/>
              <w:bottom w:w="90" w:type="dxa"/>
              <w:right w:w="100" w:type="dxa"/>
            </w:tcMar>
            <w:vAlign w:val="center"/>
          </w:tcPr>
          <w:p w14:paraId="40E80D96">
            <w:pPr>
              <w:spacing w:after="0" w:line="240" w:lineRule="auto"/>
              <w:jc w:val="left"/>
            </w:pPr>
            <w:r>
              <w:rPr>
                <w:rFonts w:hint="eastAsia" w:ascii="Arial Unicode MS" w:hAnsi="Arial Unicode MS" w:eastAsia="Songti SC" w:cs="Arial Unicode MS"/>
                <w:b w:val="0"/>
                <w:i w:val="0"/>
                <w:color w:val="1F2933"/>
                <w:sz w:val="15"/>
              </w:rPr>
              <w:t>订阅端点，删除级联</w:t>
            </w:r>
          </w:p>
        </w:tc>
      </w:tr>
      <w:tr w14:paraId="02CC9EB6">
        <w:tc>
          <w:tcPr>
            <w:tcW w:w="1368" w:type="dxa"/>
            <w:tcMar>
              <w:top w:w="90" w:type="dxa"/>
              <w:left w:w="100" w:type="dxa"/>
              <w:bottom w:w="90" w:type="dxa"/>
              <w:right w:w="100" w:type="dxa"/>
            </w:tcMar>
            <w:vAlign w:val="center"/>
          </w:tcPr>
          <w:p w14:paraId="2FC2E2EF">
            <w:pPr>
              <w:spacing w:after="0" w:line="240" w:lineRule="auto"/>
              <w:jc w:val="center"/>
            </w:pPr>
            <w:r>
              <w:rPr>
                <w:rFonts w:hint="eastAsia" w:ascii="Arial Unicode MS" w:hAnsi="Arial Unicode MS" w:eastAsia="Songti SC" w:cs="Arial Unicode MS"/>
                <w:b w:val="0"/>
                <w:i w:val="0"/>
                <w:color w:val="1F2933"/>
                <w:sz w:val="15"/>
              </w:rPr>
              <w:t>event_type</w:t>
            </w:r>
          </w:p>
        </w:tc>
        <w:tc>
          <w:tcPr>
            <w:tcW w:w="1368" w:type="dxa"/>
            <w:tcMar>
              <w:top w:w="90" w:type="dxa"/>
              <w:left w:w="100" w:type="dxa"/>
              <w:bottom w:w="90" w:type="dxa"/>
              <w:right w:w="100" w:type="dxa"/>
            </w:tcMar>
            <w:vAlign w:val="center"/>
          </w:tcPr>
          <w:p w14:paraId="37FB7138">
            <w:pPr>
              <w:spacing w:after="0" w:line="240" w:lineRule="auto"/>
              <w:jc w:val="center"/>
            </w:pPr>
            <w:r>
              <w:rPr>
                <w:rFonts w:hint="eastAsia" w:ascii="Arial Unicode MS" w:hAnsi="Arial Unicode MS" w:eastAsia="Songti SC" w:cs="Arial Unicode MS"/>
                <w:b w:val="0"/>
                <w:i w:val="0"/>
                <w:color w:val="1F2933"/>
                <w:sz w:val="15"/>
              </w:rPr>
              <w:t>VARCHAR(32)</w:t>
            </w:r>
          </w:p>
        </w:tc>
        <w:tc>
          <w:tcPr>
            <w:tcW w:w="792" w:type="dxa"/>
            <w:tcMar>
              <w:top w:w="90" w:type="dxa"/>
              <w:left w:w="100" w:type="dxa"/>
              <w:bottom w:w="90" w:type="dxa"/>
              <w:right w:w="100" w:type="dxa"/>
            </w:tcMar>
            <w:vAlign w:val="center"/>
          </w:tcPr>
          <w:p w14:paraId="24932849">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32C766F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871574C">
            <w:pPr>
              <w:spacing w:after="0" w:line="240" w:lineRule="auto"/>
              <w:jc w:val="left"/>
            </w:pPr>
            <w:r>
              <w:rPr>
                <w:rFonts w:hint="eastAsia" w:ascii="Arial Unicode MS" w:hAnsi="Arial Unicode MS" w:eastAsia="Songti SC" w:cs="Arial Unicode MS"/>
                <w:b w:val="0"/>
                <w:i w:val="0"/>
                <w:color w:val="1F2933"/>
                <w:sz w:val="15"/>
              </w:rPr>
              <w:t>UK组成部分</w:t>
            </w:r>
          </w:p>
        </w:tc>
        <w:tc>
          <w:tcPr>
            <w:tcW w:w="2520" w:type="dxa"/>
            <w:tcMar>
              <w:top w:w="90" w:type="dxa"/>
              <w:left w:w="100" w:type="dxa"/>
              <w:bottom w:w="90" w:type="dxa"/>
              <w:right w:w="100" w:type="dxa"/>
            </w:tcMar>
            <w:vAlign w:val="center"/>
          </w:tcPr>
          <w:p w14:paraId="76076C0B">
            <w:pPr>
              <w:spacing w:after="0" w:line="240" w:lineRule="auto"/>
              <w:jc w:val="left"/>
            </w:pPr>
            <w:r>
              <w:rPr>
                <w:rFonts w:hint="eastAsia" w:ascii="Arial Unicode MS" w:hAnsi="Arial Unicode MS" w:eastAsia="Songti SC" w:cs="Arial Unicode MS"/>
                <w:b w:val="0"/>
                <w:i w:val="0"/>
                <w:color w:val="1F2933"/>
                <w:sz w:val="15"/>
              </w:rPr>
              <w:t>事件类型</w:t>
            </w:r>
          </w:p>
        </w:tc>
      </w:tr>
      <w:tr w14:paraId="10687B79">
        <w:tc>
          <w:tcPr>
            <w:tcW w:w="1368" w:type="dxa"/>
            <w:tcMar>
              <w:top w:w="90" w:type="dxa"/>
              <w:left w:w="100" w:type="dxa"/>
              <w:bottom w:w="90" w:type="dxa"/>
              <w:right w:w="100" w:type="dxa"/>
            </w:tcMar>
            <w:vAlign w:val="center"/>
          </w:tcPr>
          <w:p w14:paraId="482AFBEB">
            <w:pPr>
              <w:spacing w:after="0" w:line="240" w:lineRule="auto"/>
              <w:jc w:val="center"/>
            </w:pPr>
            <w:r>
              <w:rPr>
                <w:rFonts w:hint="eastAsia" w:ascii="Arial Unicode MS" w:hAnsi="Arial Unicode MS" w:eastAsia="Songti SC" w:cs="Arial Unicode MS"/>
                <w:b w:val="0"/>
                <w:i w:val="0"/>
                <w:color w:val="1F2933"/>
                <w:sz w:val="15"/>
              </w:rPr>
              <w:t>event_id</w:t>
            </w:r>
          </w:p>
        </w:tc>
        <w:tc>
          <w:tcPr>
            <w:tcW w:w="1368" w:type="dxa"/>
            <w:tcMar>
              <w:top w:w="90" w:type="dxa"/>
              <w:left w:w="100" w:type="dxa"/>
              <w:bottom w:w="90" w:type="dxa"/>
              <w:right w:w="100" w:type="dxa"/>
            </w:tcMar>
            <w:vAlign w:val="center"/>
          </w:tcPr>
          <w:p w14:paraId="675CFAA9">
            <w:pPr>
              <w:spacing w:after="0" w:line="240" w:lineRule="auto"/>
              <w:jc w:val="center"/>
            </w:pPr>
            <w:r>
              <w:rPr>
                <w:rFonts w:hint="eastAsia" w:ascii="Arial Unicode MS" w:hAnsi="Arial Unicode MS" w:eastAsia="Songti SC" w:cs="Arial Unicode MS"/>
                <w:b w:val="0"/>
                <w:i w:val="0"/>
                <w:color w:val="1F2933"/>
                <w:sz w:val="15"/>
              </w:rPr>
              <w:t>VARCHAR(255)</w:t>
            </w:r>
          </w:p>
        </w:tc>
        <w:tc>
          <w:tcPr>
            <w:tcW w:w="792" w:type="dxa"/>
            <w:tcMar>
              <w:top w:w="90" w:type="dxa"/>
              <w:left w:w="100" w:type="dxa"/>
              <w:bottom w:w="90" w:type="dxa"/>
              <w:right w:w="100" w:type="dxa"/>
            </w:tcMar>
            <w:vAlign w:val="center"/>
          </w:tcPr>
          <w:p w14:paraId="70D5947E">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20B9C747">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00C6DAB">
            <w:pPr>
              <w:spacing w:after="0" w:line="240" w:lineRule="auto"/>
              <w:jc w:val="left"/>
            </w:pPr>
            <w:r>
              <w:rPr>
                <w:rFonts w:hint="eastAsia" w:ascii="Arial Unicode MS" w:hAnsi="Arial Unicode MS" w:eastAsia="Songti SC" w:cs="Arial Unicode MS"/>
                <w:b w:val="0"/>
                <w:i w:val="0"/>
                <w:color w:val="1F2933"/>
                <w:sz w:val="15"/>
              </w:rPr>
              <w:t>UK组成部分</w:t>
            </w:r>
          </w:p>
        </w:tc>
        <w:tc>
          <w:tcPr>
            <w:tcW w:w="2520" w:type="dxa"/>
            <w:tcMar>
              <w:top w:w="90" w:type="dxa"/>
              <w:left w:w="100" w:type="dxa"/>
              <w:bottom w:w="90" w:type="dxa"/>
              <w:right w:w="100" w:type="dxa"/>
            </w:tcMar>
            <w:vAlign w:val="center"/>
          </w:tcPr>
          <w:p w14:paraId="392043E8">
            <w:pPr>
              <w:spacing w:after="0" w:line="240" w:lineRule="auto"/>
              <w:jc w:val="left"/>
            </w:pPr>
            <w:r>
              <w:rPr>
                <w:rFonts w:hint="eastAsia" w:ascii="Arial Unicode MS" w:hAnsi="Arial Unicode MS" w:eastAsia="Songti SC" w:cs="Arial Unicode MS"/>
                <w:b w:val="0"/>
                <w:i w:val="0"/>
                <w:color w:val="1F2933"/>
                <w:sz w:val="15"/>
              </w:rPr>
              <w:t>业务事件ID</w:t>
            </w:r>
          </w:p>
        </w:tc>
      </w:tr>
      <w:tr w14:paraId="53BBA91B">
        <w:tc>
          <w:tcPr>
            <w:tcW w:w="1368" w:type="dxa"/>
            <w:tcMar>
              <w:top w:w="90" w:type="dxa"/>
              <w:left w:w="100" w:type="dxa"/>
              <w:bottom w:w="90" w:type="dxa"/>
              <w:right w:w="100" w:type="dxa"/>
            </w:tcMar>
            <w:vAlign w:val="center"/>
          </w:tcPr>
          <w:p w14:paraId="56EB4911">
            <w:pPr>
              <w:spacing w:after="0" w:line="240" w:lineRule="auto"/>
              <w:jc w:val="center"/>
            </w:pPr>
            <w:r>
              <w:rPr>
                <w:rFonts w:hint="eastAsia" w:ascii="Arial Unicode MS" w:hAnsi="Arial Unicode MS" w:eastAsia="Songti SC" w:cs="Arial Unicode MS"/>
                <w:b w:val="0"/>
                <w:i w:val="0"/>
                <w:color w:val="1F2933"/>
                <w:sz w:val="15"/>
              </w:rPr>
              <w:t>payload</w:t>
            </w:r>
          </w:p>
        </w:tc>
        <w:tc>
          <w:tcPr>
            <w:tcW w:w="1368" w:type="dxa"/>
            <w:tcMar>
              <w:top w:w="90" w:type="dxa"/>
              <w:left w:w="100" w:type="dxa"/>
              <w:bottom w:w="90" w:type="dxa"/>
              <w:right w:w="100" w:type="dxa"/>
            </w:tcMar>
            <w:vAlign w:val="center"/>
          </w:tcPr>
          <w:p w14:paraId="7C139ADB">
            <w:pPr>
              <w:spacing w:after="0" w:line="240" w:lineRule="auto"/>
              <w:jc w:val="center"/>
            </w:pPr>
            <w:r>
              <w:rPr>
                <w:rFonts w:hint="eastAsia" w:ascii="Arial Unicode MS" w:hAnsi="Arial Unicode MS" w:eastAsia="Songti SC" w:cs="Arial Unicode MS"/>
                <w:b w:val="0"/>
                <w:i w:val="0"/>
                <w:color w:val="1F2933"/>
                <w:sz w:val="15"/>
              </w:rPr>
              <w:t>JSONB</w:t>
            </w:r>
          </w:p>
        </w:tc>
        <w:tc>
          <w:tcPr>
            <w:tcW w:w="792" w:type="dxa"/>
            <w:tcMar>
              <w:top w:w="90" w:type="dxa"/>
              <w:left w:w="100" w:type="dxa"/>
              <w:bottom w:w="90" w:type="dxa"/>
              <w:right w:w="100" w:type="dxa"/>
            </w:tcMar>
            <w:vAlign w:val="center"/>
          </w:tcPr>
          <w:p w14:paraId="636CB18E">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3245B0FD">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07AC630A">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5CC6882">
            <w:pPr>
              <w:spacing w:after="0" w:line="240" w:lineRule="auto"/>
              <w:jc w:val="left"/>
            </w:pPr>
            <w:r>
              <w:rPr>
                <w:rFonts w:hint="eastAsia" w:ascii="Arial Unicode MS" w:hAnsi="Arial Unicode MS" w:eastAsia="Songti SC" w:cs="Arial Unicode MS"/>
                <w:b w:val="0"/>
                <w:i w:val="0"/>
                <w:color w:val="1F2933"/>
                <w:sz w:val="15"/>
              </w:rPr>
              <w:t>投递载荷快照</w:t>
            </w:r>
          </w:p>
        </w:tc>
      </w:tr>
      <w:tr w14:paraId="458596B4">
        <w:tc>
          <w:tcPr>
            <w:tcW w:w="1368" w:type="dxa"/>
            <w:tcMar>
              <w:top w:w="90" w:type="dxa"/>
              <w:left w:w="100" w:type="dxa"/>
              <w:bottom w:w="90" w:type="dxa"/>
              <w:right w:w="100" w:type="dxa"/>
            </w:tcMar>
            <w:vAlign w:val="center"/>
          </w:tcPr>
          <w:p w14:paraId="153C90E7">
            <w:pPr>
              <w:spacing w:after="0" w:line="240" w:lineRule="auto"/>
              <w:jc w:val="center"/>
            </w:pPr>
            <w:r>
              <w:rPr>
                <w:rFonts w:hint="eastAsia" w:ascii="Arial Unicode MS" w:hAnsi="Arial Unicode MS" w:eastAsia="Songti SC" w:cs="Arial Unicode MS"/>
                <w:b w:val="0"/>
                <w:i w:val="0"/>
                <w:color w:val="1F2933"/>
                <w:sz w:val="15"/>
              </w:rPr>
              <w:t>status</w:t>
            </w:r>
          </w:p>
        </w:tc>
        <w:tc>
          <w:tcPr>
            <w:tcW w:w="1368" w:type="dxa"/>
            <w:tcMar>
              <w:top w:w="90" w:type="dxa"/>
              <w:left w:w="100" w:type="dxa"/>
              <w:bottom w:w="90" w:type="dxa"/>
              <w:right w:w="100" w:type="dxa"/>
            </w:tcMar>
            <w:vAlign w:val="center"/>
          </w:tcPr>
          <w:p w14:paraId="0877FA03">
            <w:pPr>
              <w:spacing w:after="0" w:line="240" w:lineRule="auto"/>
              <w:jc w:val="center"/>
            </w:pPr>
            <w:r>
              <w:rPr>
                <w:rFonts w:hint="eastAsia" w:ascii="Arial Unicode MS" w:hAnsi="Arial Unicode MS" w:eastAsia="Songti SC" w:cs="Arial Unicode MS"/>
                <w:b w:val="0"/>
                <w:i w:val="0"/>
                <w:color w:val="1F2933"/>
                <w:sz w:val="15"/>
              </w:rPr>
              <w:t>VARCHAR(16)</w:t>
            </w:r>
          </w:p>
        </w:tc>
        <w:tc>
          <w:tcPr>
            <w:tcW w:w="792" w:type="dxa"/>
            <w:tcMar>
              <w:top w:w="90" w:type="dxa"/>
              <w:left w:w="100" w:type="dxa"/>
              <w:bottom w:w="90" w:type="dxa"/>
              <w:right w:w="100" w:type="dxa"/>
            </w:tcMar>
            <w:vAlign w:val="center"/>
          </w:tcPr>
          <w:p w14:paraId="1187BA61">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5A3B240">
            <w:pPr>
              <w:spacing w:after="0" w:line="240" w:lineRule="auto"/>
              <w:jc w:val="center"/>
            </w:pPr>
            <w:r>
              <w:rPr>
                <w:rFonts w:hint="eastAsia" w:ascii="Arial Unicode MS" w:hAnsi="Arial Unicode MS" w:eastAsia="Songti SC" w:cs="Arial Unicode MS"/>
                <w:b w:val="0"/>
                <w:i w:val="0"/>
                <w:color w:val="1F2933"/>
                <w:sz w:val="15"/>
              </w:rPr>
              <w:t>pending</w:t>
            </w:r>
          </w:p>
        </w:tc>
        <w:tc>
          <w:tcPr>
            <w:tcW w:w="2088" w:type="dxa"/>
            <w:tcMar>
              <w:top w:w="90" w:type="dxa"/>
              <w:left w:w="100" w:type="dxa"/>
              <w:bottom w:w="90" w:type="dxa"/>
              <w:right w:w="100" w:type="dxa"/>
            </w:tcMar>
            <w:vAlign w:val="center"/>
          </w:tcPr>
          <w:p w14:paraId="7C73669A">
            <w:pPr>
              <w:spacing w:after="0" w:line="240" w:lineRule="auto"/>
              <w:jc w:val="left"/>
            </w:pPr>
            <w:r>
              <w:rPr>
                <w:rFonts w:hint="eastAsia" w:ascii="Arial Unicode MS" w:hAnsi="Arial Unicode MS" w:eastAsia="Songti SC" w:cs="Arial Unicode MS"/>
                <w:b w:val="0"/>
                <w:i w:val="0"/>
                <w:color w:val="1F2933"/>
                <w:sz w:val="15"/>
              </w:rPr>
              <w:t>普通索引</w:t>
            </w:r>
          </w:p>
        </w:tc>
        <w:tc>
          <w:tcPr>
            <w:tcW w:w="2520" w:type="dxa"/>
            <w:tcMar>
              <w:top w:w="90" w:type="dxa"/>
              <w:left w:w="100" w:type="dxa"/>
              <w:bottom w:w="90" w:type="dxa"/>
              <w:right w:w="100" w:type="dxa"/>
            </w:tcMar>
            <w:vAlign w:val="center"/>
          </w:tcPr>
          <w:p w14:paraId="4D31DEA8">
            <w:pPr>
              <w:spacing w:after="0" w:line="240" w:lineRule="auto"/>
              <w:jc w:val="left"/>
            </w:pPr>
            <w:r>
              <w:rPr>
                <w:rFonts w:hint="eastAsia" w:ascii="Arial Unicode MS" w:hAnsi="Arial Unicode MS" w:eastAsia="Songti SC" w:cs="Arial Unicode MS"/>
                <w:b w:val="0"/>
                <w:i w:val="0"/>
                <w:color w:val="1F2933"/>
                <w:sz w:val="15"/>
              </w:rPr>
              <w:t>pending/processing/delivered/dead_letter</w:t>
            </w:r>
          </w:p>
        </w:tc>
      </w:tr>
      <w:tr w14:paraId="1515233F">
        <w:tc>
          <w:tcPr>
            <w:tcW w:w="1368" w:type="dxa"/>
            <w:tcMar>
              <w:top w:w="90" w:type="dxa"/>
              <w:left w:w="100" w:type="dxa"/>
              <w:bottom w:w="90" w:type="dxa"/>
              <w:right w:w="100" w:type="dxa"/>
            </w:tcMar>
            <w:vAlign w:val="center"/>
          </w:tcPr>
          <w:p w14:paraId="7510BAAA">
            <w:pPr>
              <w:spacing w:after="0" w:line="240" w:lineRule="auto"/>
              <w:jc w:val="center"/>
            </w:pPr>
            <w:r>
              <w:rPr>
                <w:rFonts w:hint="eastAsia" w:ascii="Arial Unicode MS" w:hAnsi="Arial Unicode MS" w:eastAsia="Songti SC" w:cs="Arial Unicode MS"/>
                <w:b w:val="0"/>
                <w:i w:val="0"/>
                <w:color w:val="1F2933"/>
                <w:sz w:val="15"/>
              </w:rPr>
              <w:t>attempt_count</w:t>
            </w:r>
          </w:p>
        </w:tc>
        <w:tc>
          <w:tcPr>
            <w:tcW w:w="1368" w:type="dxa"/>
            <w:tcMar>
              <w:top w:w="90" w:type="dxa"/>
              <w:left w:w="100" w:type="dxa"/>
              <w:bottom w:w="90" w:type="dxa"/>
              <w:right w:w="100" w:type="dxa"/>
            </w:tcMar>
            <w:vAlign w:val="center"/>
          </w:tcPr>
          <w:p w14:paraId="0D040014">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6929CE6A">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16A5B60D">
            <w:pPr>
              <w:spacing w:after="0" w:line="240" w:lineRule="auto"/>
              <w:jc w:val="center"/>
            </w:pPr>
            <w:r>
              <w:rPr>
                <w:rFonts w:hint="eastAsia" w:ascii="Arial Unicode MS" w:hAnsi="Arial Unicode MS" w:eastAsia="Songti SC" w:cs="Arial Unicode MS"/>
                <w:b w:val="0"/>
                <w:i w:val="0"/>
                <w:color w:val="1F2933"/>
                <w:sz w:val="15"/>
              </w:rPr>
              <w:t>0</w:t>
            </w:r>
          </w:p>
        </w:tc>
        <w:tc>
          <w:tcPr>
            <w:tcW w:w="2088" w:type="dxa"/>
            <w:tcMar>
              <w:top w:w="90" w:type="dxa"/>
              <w:left w:w="100" w:type="dxa"/>
              <w:bottom w:w="90" w:type="dxa"/>
              <w:right w:w="100" w:type="dxa"/>
            </w:tcMar>
            <w:vAlign w:val="center"/>
          </w:tcPr>
          <w:p w14:paraId="6EBD3A91">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05FD69C9">
            <w:pPr>
              <w:spacing w:after="0" w:line="240" w:lineRule="auto"/>
              <w:jc w:val="left"/>
            </w:pPr>
            <w:r>
              <w:rPr>
                <w:rFonts w:hint="eastAsia" w:ascii="Arial Unicode MS" w:hAnsi="Arial Unicode MS" w:eastAsia="Songti SC" w:cs="Arial Unicode MS"/>
                <w:b w:val="0"/>
                <w:i w:val="0"/>
                <w:color w:val="1F2933"/>
                <w:sz w:val="15"/>
              </w:rPr>
              <w:t>已尝试次数</w:t>
            </w:r>
          </w:p>
        </w:tc>
      </w:tr>
      <w:tr w14:paraId="7E6B74DB">
        <w:tc>
          <w:tcPr>
            <w:tcW w:w="1368" w:type="dxa"/>
            <w:tcMar>
              <w:top w:w="90" w:type="dxa"/>
              <w:left w:w="100" w:type="dxa"/>
              <w:bottom w:w="90" w:type="dxa"/>
              <w:right w:w="100" w:type="dxa"/>
            </w:tcMar>
            <w:vAlign w:val="center"/>
          </w:tcPr>
          <w:p w14:paraId="22B01AF5">
            <w:pPr>
              <w:spacing w:after="0" w:line="240" w:lineRule="auto"/>
              <w:jc w:val="center"/>
            </w:pPr>
            <w:r>
              <w:rPr>
                <w:rFonts w:hint="eastAsia" w:ascii="Arial Unicode MS" w:hAnsi="Arial Unicode MS" w:eastAsia="Songti SC" w:cs="Arial Unicode MS"/>
                <w:b w:val="0"/>
                <w:i w:val="0"/>
                <w:color w:val="1F2933"/>
                <w:sz w:val="15"/>
              </w:rPr>
              <w:t>next_attempt_at</w:t>
            </w:r>
          </w:p>
        </w:tc>
        <w:tc>
          <w:tcPr>
            <w:tcW w:w="1368" w:type="dxa"/>
            <w:tcMar>
              <w:top w:w="90" w:type="dxa"/>
              <w:left w:w="100" w:type="dxa"/>
              <w:bottom w:w="90" w:type="dxa"/>
              <w:right w:w="100" w:type="dxa"/>
            </w:tcMar>
            <w:vAlign w:val="center"/>
          </w:tcPr>
          <w:p w14:paraId="1A8F8444">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5D15FE38">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5CED380D">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253407C7">
            <w:pPr>
              <w:spacing w:after="0" w:line="240" w:lineRule="auto"/>
              <w:jc w:val="left"/>
            </w:pPr>
            <w:r>
              <w:rPr>
                <w:rFonts w:hint="eastAsia" w:ascii="Arial Unicode MS" w:hAnsi="Arial Unicode MS" w:eastAsia="Songti SC" w:cs="Arial Unicode MS"/>
                <w:b w:val="0"/>
                <w:i w:val="0"/>
                <w:color w:val="1F2933"/>
                <w:sz w:val="15"/>
              </w:rPr>
              <w:t>普通索引</w:t>
            </w:r>
          </w:p>
        </w:tc>
        <w:tc>
          <w:tcPr>
            <w:tcW w:w="2520" w:type="dxa"/>
            <w:tcMar>
              <w:top w:w="90" w:type="dxa"/>
              <w:left w:w="100" w:type="dxa"/>
              <w:bottom w:w="90" w:type="dxa"/>
              <w:right w:w="100" w:type="dxa"/>
            </w:tcMar>
            <w:vAlign w:val="center"/>
          </w:tcPr>
          <w:p w14:paraId="6A7E57D4">
            <w:pPr>
              <w:spacing w:after="0" w:line="240" w:lineRule="auto"/>
              <w:jc w:val="left"/>
            </w:pPr>
            <w:r>
              <w:rPr>
                <w:rFonts w:hint="eastAsia" w:ascii="Arial Unicode MS" w:hAnsi="Arial Unicode MS" w:eastAsia="Songti SC" w:cs="Arial Unicode MS"/>
                <w:b w:val="0"/>
                <w:i w:val="0"/>
                <w:color w:val="1F2933"/>
                <w:sz w:val="15"/>
              </w:rPr>
              <w:t>下次重试时间</w:t>
            </w:r>
          </w:p>
        </w:tc>
      </w:tr>
      <w:tr w14:paraId="309224FF">
        <w:tc>
          <w:tcPr>
            <w:tcW w:w="1368" w:type="dxa"/>
            <w:tcMar>
              <w:top w:w="90" w:type="dxa"/>
              <w:left w:w="100" w:type="dxa"/>
              <w:bottom w:w="90" w:type="dxa"/>
              <w:right w:w="100" w:type="dxa"/>
            </w:tcMar>
            <w:vAlign w:val="center"/>
          </w:tcPr>
          <w:p w14:paraId="6E16FC5A">
            <w:pPr>
              <w:spacing w:after="0" w:line="240" w:lineRule="auto"/>
              <w:jc w:val="center"/>
            </w:pPr>
            <w:r>
              <w:rPr>
                <w:rFonts w:hint="eastAsia" w:ascii="Arial Unicode MS" w:hAnsi="Arial Unicode MS" w:eastAsia="Songti SC" w:cs="Arial Unicode MS"/>
                <w:b w:val="0"/>
                <w:i w:val="0"/>
                <w:color w:val="1F2933"/>
                <w:sz w:val="15"/>
              </w:rPr>
              <w:t>claimed_at</w:t>
            </w:r>
          </w:p>
        </w:tc>
        <w:tc>
          <w:tcPr>
            <w:tcW w:w="1368" w:type="dxa"/>
            <w:tcMar>
              <w:top w:w="90" w:type="dxa"/>
              <w:left w:w="100" w:type="dxa"/>
              <w:bottom w:w="90" w:type="dxa"/>
              <w:right w:w="100" w:type="dxa"/>
            </w:tcMar>
            <w:vAlign w:val="center"/>
          </w:tcPr>
          <w:p w14:paraId="09B985E8">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47611963">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1CDDD8A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48477E33">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F22EB91">
            <w:pPr>
              <w:spacing w:after="0" w:line="240" w:lineRule="auto"/>
              <w:jc w:val="left"/>
            </w:pPr>
            <w:r>
              <w:rPr>
                <w:rFonts w:hint="eastAsia" w:ascii="Arial Unicode MS" w:hAnsi="Arial Unicode MS" w:eastAsia="Songti SC" w:cs="Arial Unicode MS"/>
                <w:b w:val="0"/>
                <w:i w:val="0"/>
                <w:color w:val="1F2933"/>
                <w:sz w:val="15"/>
              </w:rPr>
              <w:t>Worker领取时间</w:t>
            </w:r>
          </w:p>
        </w:tc>
      </w:tr>
      <w:tr w14:paraId="727798E1">
        <w:tc>
          <w:tcPr>
            <w:tcW w:w="1368" w:type="dxa"/>
            <w:tcMar>
              <w:top w:w="90" w:type="dxa"/>
              <w:left w:w="100" w:type="dxa"/>
              <w:bottom w:w="90" w:type="dxa"/>
              <w:right w:w="100" w:type="dxa"/>
            </w:tcMar>
            <w:vAlign w:val="center"/>
          </w:tcPr>
          <w:p w14:paraId="0D75A45C">
            <w:pPr>
              <w:spacing w:after="0" w:line="240" w:lineRule="auto"/>
              <w:jc w:val="center"/>
            </w:pPr>
            <w:r>
              <w:rPr>
                <w:rFonts w:hint="eastAsia" w:ascii="Arial Unicode MS" w:hAnsi="Arial Unicode MS" w:eastAsia="Songti SC" w:cs="Arial Unicode MS"/>
                <w:b w:val="0"/>
                <w:i w:val="0"/>
                <w:color w:val="1F2933"/>
                <w:sz w:val="15"/>
              </w:rPr>
              <w:t>last_response_status</w:t>
            </w:r>
          </w:p>
        </w:tc>
        <w:tc>
          <w:tcPr>
            <w:tcW w:w="1368" w:type="dxa"/>
            <w:tcMar>
              <w:top w:w="90" w:type="dxa"/>
              <w:left w:w="100" w:type="dxa"/>
              <w:bottom w:w="90" w:type="dxa"/>
              <w:right w:w="100" w:type="dxa"/>
            </w:tcMar>
            <w:vAlign w:val="center"/>
          </w:tcPr>
          <w:p w14:paraId="05BDDC2D">
            <w:pPr>
              <w:spacing w:after="0" w:line="240" w:lineRule="auto"/>
              <w:jc w:val="center"/>
            </w:pPr>
            <w:r>
              <w:rPr>
                <w:rFonts w:hint="eastAsia" w:ascii="Arial Unicode MS" w:hAnsi="Arial Unicode MS" w:eastAsia="Songti SC" w:cs="Arial Unicode MS"/>
                <w:b w:val="0"/>
                <w:i w:val="0"/>
                <w:color w:val="1F2933"/>
                <w:sz w:val="15"/>
              </w:rPr>
              <w:t>INTEGER</w:t>
            </w:r>
          </w:p>
        </w:tc>
        <w:tc>
          <w:tcPr>
            <w:tcW w:w="792" w:type="dxa"/>
            <w:tcMar>
              <w:top w:w="90" w:type="dxa"/>
              <w:left w:w="100" w:type="dxa"/>
              <w:bottom w:w="90" w:type="dxa"/>
              <w:right w:w="100" w:type="dxa"/>
            </w:tcMar>
            <w:vAlign w:val="center"/>
          </w:tcPr>
          <w:p w14:paraId="2F0E9C67">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2AEF23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5855FA5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C9ACD14">
            <w:pPr>
              <w:spacing w:after="0" w:line="240" w:lineRule="auto"/>
              <w:jc w:val="left"/>
            </w:pPr>
            <w:r>
              <w:rPr>
                <w:rFonts w:hint="eastAsia" w:ascii="Arial Unicode MS" w:hAnsi="Arial Unicode MS" w:eastAsia="Songti SC" w:cs="Arial Unicode MS"/>
                <w:b w:val="0"/>
                <w:i w:val="0"/>
                <w:color w:val="1F2933"/>
                <w:sz w:val="15"/>
              </w:rPr>
              <w:t>最近HTTP状态码</w:t>
            </w:r>
          </w:p>
        </w:tc>
      </w:tr>
      <w:tr w14:paraId="6636C63F">
        <w:tc>
          <w:tcPr>
            <w:tcW w:w="1368" w:type="dxa"/>
            <w:tcMar>
              <w:top w:w="90" w:type="dxa"/>
              <w:left w:w="100" w:type="dxa"/>
              <w:bottom w:w="90" w:type="dxa"/>
              <w:right w:w="100" w:type="dxa"/>
            </w:tcMar>
            <w:vAlign w:val="center"/>
          </w:tcPr>
          <w:p w14:paraId="78EAC083">
            <w:pPr>
              <w:spacing w:after="0" w:line="240" w:lineRule="auto"/>
              <w:jc w:val="center"/>
            </w:pPr>
            <w:r>
              <w:rPr>
                <w:rFonts w:hint="eastAsia" w:ascii="Arial Unicode MS" w:hAnsi="Arial Unicode MS" w:eastAsia="Songti SC" w:cs="Arial Unicode MS"/>
                <w:b w:val="0"/>
                <w:i w:val="0"/>
                <w:color w:val="1F2933"/>
                <w:sz w:val="15"/>
              </w:rPr>
              <w:t>last_response_body</w:t>
            </w:r>
          </w:p>
        </w:tc>
        <w:tc>
          <w:tcPr>
            <w:tcW w:w="1368" w:type="dxa"/>
            <w:tcMar>
              <w:top w:w="90" w:type="dxa"/>
              <w:left w:w="100" w:type="dxa"/>
              <w:bottom w:w="90" w:type="dxa"/>
              <w:right w:w="100" w:type="dxa"/>
            </w:tcMar>
            <w:vAlign w:val="center"/>
          </w:tcPr>
          <w:p w14:paraId="287D0879">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21A41792">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A5033E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1F2B9E3B">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5EA695DE">
            <w:pPr>
              <w:spacing w:after="0" w:line="240" w:lineRule="auto"/>
              <w:jc w:val="left"/>
            </w:pPr>
            <w:r>
              <w:rPr>
                <w:rFonts w:hint="eastAsia" w:ascii="Arial Unicode MS" w:hAnsi="Arial Unicode MS" w:eastAsia="Songti SC" w:cs="Arial Unicode MS"/>
                <w:b w:val="0"/>
                <w:i w:val="0"/>
                <w:color w:val="1F2933"/>
                <w:sz w:val="15"/>
              </w:rPr>
              <w:t>最近响应摘要</w:t>
            </w:r>
          </w:p>
        </w:tc>
      </w:tr>
      <w:tr w14:paraId="2AB33C0B">
        <w:tc>
          <w:tcPr>
            <w:tcW w:w="1368" w:type="dxa"/>
            <w:tcMar>
              <w:top w:w="90" w:type="dxa"/>
              <w:left w:w="100" w:type="dxa"/>
              <w:bottom w:w="90" w:type="dxa"/>
              <w:right w:w="100" w:type="dxa"/>
            </w:tcMar>
            <w:vAlign w:val="center"/>
          </w:tcPr>
          <w:p w14:paraId="490376A3">
            <w:pPr>
              <w:spacing w:after="0" w:line="240" w:lineRule="auto"/>
              <w:jc w:val="center"/>
            </w:pPr>
            <w:r>
              <w:rPr>
                <w:rFonts w:hint="eastAsia" w:ascii="Arial Unicode MS" w:hAnsi="Arial Unicode MS" w:eastAsia="Songti SC" w:cs="Arial Unicode MS"/>
                <w:b w:val="0"/>
                <w:i w:val="0"/>
                <w:color w:val="1F2933"/>
                <w:sz w:val="15"/>
              </w:rPr>
              <w:t>last_error</w:t>
            </w:r>
          </w:p>
        </w:tc>
        <w:tc>
          <w:tcPr>
            <w:tcW w:w="1368" w:type="dxa"/>
            <w:tcMar>
              <w:top w:w="90" w:type="dxa"/>
              <w:left w:w="100" w:type="dxa"/>
              <w:bottom w:w="90" w:type="dxa"/>
              <w:right w:w="100" w:type="dxa"/>
            </w:tcMar>
            <w:vAlign w:val="center"/>
          </w:tcPr>
          <w:p w14:paraId="1C36F5B2">
            <w:pPr>
              <w:spacing w:after="0" w:line="240" w:lineRule="auto"/>
              <w:jc w:val="center"/>
            </w:pPr>
            <w:r>
              <w:rPr>
                <w:rFonts w:hint="eastAsia" w:ascii="Arial Unicode MS" w:hAnsi="Arial Unicode MS" w:eastAsia="Songti SC" w:cs="Arial Unicode MS"/>
                <w:b w:val="0"/>
                <w:i w:val="0"/>
                <w:color w:val="1F2933"/>
                <w:sz w:val="15"/>
              </w:rPr>
              <w:t>TEXT</w:t>
            </w:r>
          </w:p>
        </w:tc>
        <w:tc>
          <w:tcPr>
            <w:tcW w:w="792" w:type="dxa"/>
            <w:tcMar>
              <w:top w:w="90" w:type="dxa"/>
              <w:left w:w="100" w:type="dxa"/>
              <w:bottom w:w="90" w:type="dxa"/>
              <w:right w:w="100" w:type="dxa"/>
            </w:tcMar>
            <w:vAlign w:val="center"/>
          </w:tcPr>
          <w:p w14:paraId="32432858">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61AC1EC3">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6AFAB8E4">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36CD2036">
            <w:pPr>
              <w:spacing w:after="0" w:line="240" w:lineRule="auto"/>
              <w:jc w:val="left"/>
            </w:pPr>
            <w:r>
              <w:rPr>
                <w:rFonts w:hint="eastAsia" w:ascii="Arial Unicode MS" w:hAnsi="Arial Unicode MS" w:eastAsia="Songti SC" w:cs="Arial Unicode MS"/>
                <w:b w:val="0"/>
                <w:i w:val="0"/>
                <w:color w:val="1F2933"/>
                <w:sz w:val="15"/>
              </w:rPr>
              <w:t>最近错误摘要</w:t>
            </w:r>
          </w:p>
        </w:tc>
      </w:tr>
      <w:tr w14:paraId="5269D562">
        <w:tc>
          <w:tcPr>
            <w:tcW w:w="1368" w:type="dxa"/>
            <w:tcMar>
              <w:top w:w="90" w:type="dxa"/>
              <w:left w:w="100" w:type="dxa"/>
              <w:bottom w:w="90" w:type="dxa"/>
              <w:right w:w="100" w:type="dxa"/>
            </w:tcMar>
            <w:vAlign w:val="center"/>
          </w:tcPr>
          <w:p w14:paraId="17DA17A7">
            <w:pPr>
              <w:spacing w:after="0" w:line="240" w:lineRule="auto"/>
              <w:jc w:val="center"/>
            </w:pPr>
            <w:r>
              <w:rPr>
                <w:rFonts w:hint="eastAsia" w:ascii="Arial Unicode MS" w:hAnsi="Arial Unicode MS" w:eastAsia="Songti SC" w:cs="Arial Unicode MS"/>
                <w:b w:val="0"/>
                <w:i w:val="0"/>
                <w:color w:val="1F2933"/>
                <w:sz w:val="15"/>
              </w:rPr>
              <w:t>created_at</w:t>
            </w:r>
          </w:p>
        </w:tc>
        <w:tc>
          <w:tcPr>
            <w:tcW w:w="1368" w:type="dxa"/>
            <w:tcMar>
              <w:top w:w="90" w:type="dxa"/>
              <w:left w:w="100" w:type="dxa"/>
              <w:bottom w:w="90" w:type="dxa"/>
              <w:right w:w="100" w:type="dxa"/>
            </w:tcMar>
            <w:vAlign w:val="center"/>
          </w:tcPr>
          <w:p w14:paraId="549E3728">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115BF617">
            <w:pPr>
              <w:spacing w:after="0" w:line="240" w:lineRule="auto"/>
              <w:jc w:val="center"/>
            </w:pPr>
            <w:r>
              <w:rPr>
                <w:rFonts w:hint="eastAsia" w:ascii="Arial Unicode MS" w:hAnsi="Arial Unicode MS" w:eastAsia="Songti SC" w:cs="Arial Unicode MS"/>
                <w:b w:val="0"/>
                <w:i w:val="0"/>
                <w:color w:val="1F2933"/>
                <w:sz w:val="15"/>
              </w:rPr>
              <w:t>否</w:t>
            </w:r>
          </w:p>
        </w:tc>
        <w:tc>
          <w:tcPr>
            <w:tcW w:w="1224" w:type="dxa"/>
            <w:tcMar>
              <w:top w:w="90" w:type="dxa"/>
              <w:left w:w="100" w:type="dxa"/>
              <w:bottom w:w="90" w:type="dxa"/>
              <w:right w:w="100" w:type="dxa"/>
            </w:tcMar>
            <w:vAlign w:val="center"/>
          </w:tcPr>
          <w:p w14:paraId="464FD24C">
            <w:pPr>
              <w:spacing w:after="0" w:line="240" w:lineRule="auto"/>
              <w:jc w:val="center"/>
            </w:pPr>
            <w:r>
              <w:rPr>
                <w:rFonts w:hint="eastAsia" w:ascii="Arial Unicode MS" w:hAnsi="Arial Unicode MS" w:eastAsia="Songti SC" w:cs="Arial Unicode MS"/>
                <w:b w:val="0"/>
                <w:i w:val="0"/>
                <w:color w:val="1F2933"/>
                <w:sz w:val="15"/>
              </w:rPr>
              <w:t>NOW()</w:t>
            </w:r>
          </w:p>
        </w:tc>
        <w:tc>
          <w:tcPr>
            <w:tcW w:w="2088" w:type="dxa"/>
            <w:tcMar>
              <w:top w:w="90" w:type="dxa"/>
              <w:left w:w="100" w:type="dxa"/>
              <w:bottom w:w="90" w:type="dxa"/>
              <w:right w:w="100" w:type="dxa"/>
            </w:tcMar>
            <w:vAlign w:val="center"/>
          </w:tcPr>
          <w:p w14:paraId="374DE995">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F62160B">
            <w:pPr>
              <w:spacing w:after="0" w:line="240" w:lineRule="auto"/>
              <w:jc w:val="left"/>
            </w:pPr>
            <w:r>
              <w:rPr>
                <w:rFonts w:hint="eastAsia" w:ascii="Arial Unicode MS" w:hAnsi="Arial Unicode MS" w:eastAsia="Songti SC" w:cs="Arial Unicode MS"/>
                <w:b w:val="0"/>
                <w:i w:val="0"/>
                <w:color w:val="1F2933"/>
                <w:sz w:val="15"/>
              </w:rPr>
              <w:t>创建时间</w:t>
            </w:r>
          </w:p>
        </w:tc>
      </w:tr>
      <w:tr w14:paraId="7EF3E078">
        <w:tc>
          <w:tcPr>
            <w:tcW w:w="1368" w:type="dxa"/>
            <w:tcMar>
              <w:top w:w="90" w:type="dxa"/>
              <w:left w:w="100" w:type="dxa"/>
              <w:bottom w:w="90" w:type="dxa"/>
              <w:right w:w="100" w:type="dxa"/>
            </w:tcMar>
            <w:vAlign w:val="center"/>
          </w:tcPr>
          <w:p w14:paraId="5C91A86D">
            <w:pPr>
              <w:spacing w:after="0" w:line="240" w:lineRule="auto"/>
              <w:jc w:val="center"/>
            </w:pPr>
            <w:r>
              <w:rPr>
                <w:rFonts w:hint="eastAsia" w:ascii="Arial Unicode MS" w:hAnsi="Arial Unicode MS" w:eastAsia="Songti SC" w:cs="Arial Unicode MS"/>
                <w:b w:val="0"/>
                <w:i w:val="0"/>
                <w:color w:val="1F2933"/>
                <w:sz w:val="15"/>
              </w:rPr>
              <w:t>delivered_at</w:t>
            </w:r>
          </w:p>
        </w:tc>
        <w:tc>
          <w:tcPr>
            <w:tcW w:w="1368" w:type="dxa"/>
            <w:tcMar>
              <w:top w:w="90" w:type="dxa"/>
              <w:left w:w="100" w:type="dxa"/>
              <w:bottom w:w="90" w:type="dxa"/>
              <w:right w:w="100" w:type="dxa"/>
            </w:tcMar>
            <w:vAlign w:val="center"/>
          </w:tcPr>
          <w:p w14:paraId="58E31AC6">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06C014E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EE10BA5">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3058BFB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246C12E2">
            <w:pPr>
              <w:spacing w:after="0" w:line="240" w:lineRule="auto"/>
              <w:jc w:val="left"/>
            </w:pPr>
            <w:r>
              <w:rPr>
                <w:rFonts w:hint="eastAsia" w:ascii="Arial Unicode MS" w:hAnsi="Arial Unicode MS" w:eastAsia="Songti SC" w:cs="Arial Unicode MS"/>
                <w:b w:val="0"/>
                <w:i w:val="0"/>
                <w:color w:val="1F2933"/>
                <w:sz w:val="15"/>
              </w:rPr>
              <w:t>成功时间</w:t>
            </w:r>
          </w:p>
        </w:tc>
      </w:tr>
      <w:tr w14:paraId="597E9958">
        <w:tc>
          <w:tcPr>
            <w:tcW w:w="1368" w:type="dxa"/>
            <w:tcMar>
              <w:top w:w="90" w:type="dxa"/>
              <w:left w:w="100" w:type="dxa"/>
              <w:bottom w:w="90" w:type="dxa"/>
              <w:right w:w="100" w:type="dxa"/>
            </w:tcMar>
            <w:vAlign w:val="center"/>
          </w:tcPr>
          <w:p w14:paraId="63489AF4">
            <w:pPr>
              <w:spacing w:after="0" w:line="240" w:lineRule="auto"/>
              <w:jc w:val="center"/>
            </w:pPr>
            <w:r>
              <w:rPr>
                <w:rFonts w:hint="eastAsia" w:ascii="Arial Unicode MS" w:hAnsi="Arial Unicode MS" w:eastAsia="Songti SC" w:cs="Arial Unicode MS"/>
                <w:b w:val="0"/>
                <w:i w:val="0"/>
                <w:color w:val="1F2933"/>
                <w:sz w:val="15"/>
              </w:rPr>
              <w:t>dead_lettered_at</w:t>
            </w:r>
          </w:p>
        </w:tc>
        <w:tc>
          <w:tcPr>
            <w:tcW w:w="1368" w:type="dxa"/>
            <w:tcMar>
              <w:top w:w="90" w:type="dxa"/>
              <w:left w:w="100" w:type="dxa"/>
              <w:bottom w:w="90" w:type="dxa"/>
              <w:right w:w="100" w:type="dxa"/>
            </w:tcMar>
            <w:vAlign w:val="center"/>
          </w:tcPr>
          <w:p w14:paraId="18C17799">
            <w:pPr>
              <w:spacing w:after="0" w:line="240" w:lineRule="auto"/>
              <w:jc w:val="center"/>
            </w:pPr>
            <w:r>
              <w:rPr>
                <w:rFonts w:hint="eastAsia" w:ascii="Arial Unicode MS" w:hAnsi="Arial Unicode MS" w:eastAsia="Songti SC" w:cs="Arial Unicode MS"/>
                <w:b w:val="0"/>
                <w:i w:val="0"/>
                <w:color w:val="1F2933"/>
                <w:sz w:val="15"/>
              </w:rPr>
              <w:t>TIMESTAMP</w:t>
            </w:r>
          </w:p>
        </w:tc>
        <w:tc>
          <w:tcPr>
            <w:tcW w:w="792" w:type="dxa"/>
            <w:tcMar>
              <w:top w:w="90" w:type="dxa"/>
              <w:left w:w="100" w:type="dxa"/>
              <w:bottom w:w="90" w:type="dxa"/>
              <w:right w:w="100" w:type="dxa"/>
            </w:tcMar>
            <w:vAlign w:val="center"/>
          </w:tcPr>
          <w:p w14:paraId="3BBB96E6">
            <w:pPr>
              <w:spacing w:after="0" w:line="240" w:lineRule="auto"/>
              <w:jc w:val="center"/>
            </w:pPr>
            <w:r>
              <w:rPr>
                <w:rFonts w:hint="eastAsia" w:ascii="Arial Unicode MS" w:hAnsi="Arial Unicode MS" w:eastAsia="Songti SC" w:cs="Arial Unicode MS"/>
                <w:b w:val="0"/>
                <w:i w:val="0"/>
                <w:color w:val="1F2933"/>
                <w:sz w:val="15"/>
              </w:rPr>
              <w:t>是</w:t>
            </w:r>
          </w:p>
        </w:tc>
        <w:tc>
          <w:tcPr>
            <w:tcW w:w="1224" w:type="dxa"/>
            <w:tcMar>
              <w:top w:w="90" w:type="dxa"/>
              <w:left w:w="100" w:type="dxa"/>
              <w:bottom w:w="90" w:type="dxa"/>
              <w:right w:w="100" w:type="dxa"/>
            </w:tcMar>
            <w:vAlign w:val="center"/>
          </w:tcPr>
          <w:p w14:paraId="41F8E912">
            <w:pPr>
              <w:spacing w:after="0" w:line="240" w:lineRule="auto"/>
              <w:jc w:val="center"/>
            </w:pPr>
            <w:r>
              <w:rPr>
                <w:rFonts w:hint="eastAsia" w:ascii="Arial Unicode MS" w:hAnsi="Arial Unicode MS" w:eastAsia="Songti SC" w:cs="Arial Unicode MS"/>
                <w:b w:val="0"/>
                <w:i w:val="0"/>
                <w:color w:val="1F2933"/>
                <w:sz w:val="15"/>
              </w:rPr>
              <w:t>—</w:t>
            </w:r>
          </w:p>
        </w:tc>
        <w:tc>
          <w:tcPr>
            <w:tcW w:w="2088" w:type="dxa"/>
            <w:tcMar>
              <w:top w:w="90" w:type="dxa"/>
              <w:left w:w="100" w:type="dxa"/>
              <w:bottom w:w="90" w:type="dxa"/>
              <w:right w:w="100" w:type="dxa"/>
            </w:tcMar>
            <w:vAlign w:val="center"/>
          </w:tcPr>
          <w:p w14:paraId="75A0E2AC">
            <w:pPr>
              <w:spacing w:after="0" w:line="240" w:lineRule="auto"/>
              <w:jc w:val="left"/>
            </w:pPr>
            <w:r>
              <w:rPr>
                <w:rFonts w:hint="eastAsia" w:ascii="Arial Unicode MS" w:hAnsi="Arial Unicode MS" w:eastAsia="Songti SC" w:cs="Arial Unicode MS"/>
                <w:b w:val="0"/>
                <w:i w:val="0"/>
                <w:color w:val="1F2933"/>
                <w:sz w:val="15"/>
              </w:rPr>
              <w:t>—</w:t>
            </w:r>
          </w:p>
        </w:tc>
        <w:tc>
          <w:tcPr>
            <w:tcW w:w="2520" w:type="dxa"/>
            <w:tcMar>
              <w:top w:w="90" w:type="dxa"/>
              <w:left w:w="100" w:type="dxa"/>
              <w:bottom w:w="90" w:type="dxa"/>
              <w:right w:w="100" w:type="dxa"/>
            </w:tcMar>
            <w:vAlign w:val="center"/>
          </w:tcPr>
          <w:p w14:paraId="6E04C74D">
            <w:pPr>
              <w:spacing w:after="0" w:line="240" w:lineRule="auto"/>
              <w:jc w:val="left"/>
            </w:pPr>
            <w:r>
              <w:rPr>
                <w:rFonts w:hint="eastAsia" w:ascii="Arial Unicode MS" w:hAnsi="Arial Unicode MS" w:eastAsia="Songti SC" w:cs="Arial Unicode MS"/>
                <w:b w:val="0"/>
                <w:i w:val="0"/>
                <w:color w:val="1F2933"/>
                <w:sz w:val="15"/>
              </w:rPr>
              <w:t>死信时间</w:t>
            </w:r>
          </w:p>
        </w:tc>
      </w:tr>
    </w:tbl>
    <w:p w14:paraId="60D3E6A6">
      <w:pPr>
        <w:spacing w:after="40"/>
      </w:pPr>
    </w:p>
    <w:p w14:paraId="2A37A365">
      <w:pPr>
        <w:pStyle w:val="4"/>
        <w:keepNext/>
      </w:pPr>
      <w:r>
        <w:rPr>
          <w:rFonts w:hint="eastAsia" w:ascii="Arial Unicode MS" w:hAnsi="Arial Unicode MS" w:eastAsia="Songti SC" w:cs="Arial Unicode MS"/>
          <w:b/>
          <w:i w:val="0"/>
          <w:color w:val="1F4E78"/>
          <w:sz w:val="25"/>
        </w:rPr>
        <w:t>5.9 银行后台与 LinkForty 的交互约定</w:t>
      </w:r>
    </w:p>
    <w:p w14:paraId="6872F890">
      <w:pPr>
        <w:pStyle w:val="16"/>
        <w:spacing w:after="40"/>
      </w:pPr>
      <w:r>
        <w:rPr>
          <w:rFonts w:hint="eastAsia" w:ascii="Arial Unicode MS" w:hAnsi="Arial Unicode MS" w:eastAsia="Songti SC" w:cs="Arial Unicode MS"/>
          <w:b w:val="0"/>
          <w:i w:val="0"/>
          <w:color w:val="1F2933"/>
          <w:sz w:val="19"/>
        </w:rPr>
        <w:t>touchpoint_payloads.linkforty_link_id 逻辑引用 LinkForty.links.id；银行库不复制 LinkForty 链接运行字段。</w:t>
      </w:r>
    </w:p>
    <w:p w14:paraId="552E4B08">
      <w:pPr>
        <w:pStyle w:val="16"/>
        <w:spacing w:after="40"/>
      </w:pPr>
      <w:r>
        <w:rPr>
          <w:rFonts w:hint="eastAsia" w:ascii="Arial Unicode MS" w:hAnsi="Arial Unicode MS" w:eastAsia="Songti SC" w:cs="Arial Unicode MS"/>
          <w:b w:val="0"/>
          <w:i w:val="0"/>
          <w:color w:val="1F2933"/>
          <w:sz w:val="19"/>
        </w:rPr>
        <w:t>LinkForty 的 click_events 或 Webhook 事件通过 event_id、click_id 等逻辑字段进入 access_events。</w:t>
      </w:r>
    </w:p>
    <w:p w14:paraId="255A0D9A">
      <w:pPr>
        <w:pStyle w:val="16"/>
        <w:spacing w:after="40"/>
      </w:pPr>
      <w:r>
        <w:rPr>
          <w:rFonts w:hint="eastAsia" w:ascii="Arial Unicode MS" w:hAnsi="Arial Unicode MS" w:eastAsia="Songti SC" w:cs="Arial Unicode MS"/>
          <w:b w:val="0"/>
          <w:i w:val="0"/>
          <w:color w:val="1F2933"/>
          <w:sz w:val="19"/>
        </w:rPr>
        <w:t>touchpoint_payloads 不定义 external_sync_status；M3 负责 LinkForty 调用和外部同步编排，Worker 执行重试与补偿，成功、失败和补偿结果由 M1 通过 operation_logs 与 trace_id 审计。V1.3.2 不再存在 旧 M6 publish_status、version_no 或 last_published_at。</w:t>
      </w:r>
    </w:p>
    <w:p w14:paraId="14656BF4">
      <w:pPr>
        <w:pStyle w:val="16"/>
        <w:spacing w:after="40"/>
      </w:pPr>
      <w:r>
        <w:rPr>
          <w:rFonts w:hint="eastAsia" w:ascii="Arial Unicode MS" w:hAnsi="Arial Unicode MS" w:eastAsia="Songti SC" w:cs="Arial Unicode MS"/>
          <w:b w:val="0"/>
          <w:i w:val="0"/>
          <w:color w:val="1F2933"/>
          <w:sz w:val="19"/>
        </w:rPr>
        <w:t>目标资源和路由规则不再作为银行后台到 LinkForty 的中间对象。</w:t>
      </w:r>
    </w:p>
    <w:p w14:paraId="4B92C9FB">
      <w:pPr>
        <w:pStyle w:val="3"/>
        <w:keepNext/>
      </w:pPr>
      <w:r>
        <w:rPr>
          <w:rFonts w:hint="eastAsia" w:ascii="Arial Unicode MS" w:hAnsi="Arial Unicode MS" w:eastAsia="Songti SC" w:cs="Arial Unicode MS"/>
          <w:b/>
          <w:i w:val="0"/>
          <w:color w:val="1F4E78"/>
          <w:sz w:val="32"/>
        </w:rPr>
        <w:t>6. 跨系统引用与数据流</w:t>
      </w:r>
    </w:p>
    <w:p w14:paraId="399FEFB8">
      <w:pPr>
        <w:spacing w:after="100"/>
      </w:pPr>
      <w:r>
        <w:rPr>
          <w:rFonts w:hint="eastAsia" w:ascii="Arial Unicode MS" w:hAnsi="Arial Unicode MS" w:eastAsia="Songti SC" w:cs="Arial Unicode MS"/>
          <w:b w:val="0"/>
          <w:i w:val="0"/>
          <w:color w:val="1F2933"/>
          <w:sz w:val="19"/>
        </w:rPr>
        <w:t>V1.3.2 的跨系统数据流以 Casdoor 的身份声明、本地员工主数据、银行载体责任范围和 LinkForty 外部访问能力为边界。</w:t>
      </w:r>
    </w:p>
    <w:p w14:paraId="51E0B908">
      <w:pPr>
        <w:pStyle w:val="14"/>
        <w:spacing w:after="40"/>
      </w:pPr>
      <w:r>
        <w:rPr>
          <w:rFonts w:hint="eastAsia" w:ascii="Arial Unicode MS" w:hAnsi="Arial Unicode MS" w:eastAsia="Songti SC" w:cs="Arial Unicode MS"/>
          <w:b w:val="0"/>
          <w:i w:val="0"/>
          <w:color w:val="1F2933"/>
          <w:sz w:val="19"/>
        </w:rPr>
        <w:t>Casdoor 登录并签发 JWT；后端验证签名、issuer、audience 和过期时间。</w:t>
      </w:r>
    </w:p>
    <w:p w14:paraId="664C0637">
      <w:pPr>
        <w:pStyle w:val="14"/>
        <w:spacing w:after="40"/>
      </w:pPr>
      <w:r>
        <w:rPr>
          <w:rFonts w:hint="eastAsia" w:ascii="Arial Unicode MS" w:hAnsi="Arial Unicode MS" w:eastAsia="Songti SC" w:cs="Arial Unicode MS"/>
          <w:b w:val="0"/>
          <w:i w:val="0"/>
          <w:color w:val="1F2933"/>
          <w:sz w:val="19"/>
        </w:rPr>
        <w:t>后端从 Token 获取 employee_code，查询 employees，并拒绝停用或不存在的员工。</w:t>
      </w:r>
    </w:p>
    <w:p w14:paraId="4261CEA6">
      <w:pPr>
        <w:pStyle w:val="14"/>
        <w:spacing w:after="40"/>
      </w:pPr>
      <w:r>
        <w:rPr>
          <w:rFonts w:hint="eastAsia" w:ascii="Arial Unicode MS" w:hAnsi="Arial Unicode MS" w:eastAsia="Songti SC" w:cs="Arial Unicode MS"/>
          <w:b w:val="0"/>
          <w:i w:val="0"/>
          <w:color w:val="1F2933"/>
          <w:sz w:val="19"/>
        </w:rPr>
        <w:t>查询、导出和导入根据员工所属 org_id 以及本人 employee_id 执行后端数据范围过滤。</w:t>
      </w:r>
    </w:p>
    <w:p w14:paraId="38E4A98E">
      <w:pPr>
        <w:pStyle w:val="14"/>
        <w:spacing w:after="40"/>
      </w:pPr>
      <w:r>
        <w:rPr>
          <w:rFonts w:hint="eastAsia" w:ascii="Arial Unicode MS" w:hAnsi="Arial Unicode MS" w:eastAsia="Songti SC" w:cs="Arial Unicode MS"/>
          <w:b w:val="0"/>
          <w:i w:val="0"/>
          <w:color w:val="1F2933"/>
          <w:sz w:val="19"/>
        </w:rPr>
        <w:t>触点资产和载体内容通过 LinkForty API 同步；银行业务表只保存 linkforty_link_id 等必要逻辑引用，不持久化 LinkForty 专属同步状态。外部调用结果写入 operation_logs 并保留 trace_id。</w:t>
      </w:r>
    </w:p>
    <w:p w14:paraId="254A2437">
      <w:pPr>
        <w:pStyle w:val="14"/>
        <w:spacing w:after="40"/>
      </w:pPr>
      <w:r>
        <w:rPr>
          <w:rFonts w:hint="eastAsia" w:ascii="Arial Unicode MS" w:hAnsi="Arial Unicode MS" w:eastAsia="Songti SC" w:cs="Arial Unicode MS"/>
          <w:b w:val="0"/>
          <w:i w:val="0"/>
          <w:color w:val="1F2933"/>
          <w:sz w:val="19"/>
        </w:rPr>
        <w:t>LinkForty 访问事件通过 event_id、click_id、linkforty_link_id 等字段关联，并写入 access_events。</w:t>
      </w:r>
    </w:p>
    <w:p w14:paraId="30C18F77">
      <w:pPr>
        <w:pStyle w:val="14"/>
        <w:spacing w:after="40"/>
      </w:pPr>
      <w:r>
        <w:rPr>
          <w:rFonts w:hint="eastAsia" w:ascii="Arial Unicode MS" w:hAnsi="Arial Unicode MS" w:eastAsia="Songti SC" w:cs="Arial Unicode MS"/>
          <w:b w:val="0"/>
          <w:i w:val="0"/>
          <w:color w:val="1F2933"/>
          <w:sz w:val="19"/>
        </w:rPr>
        <w:t>所有管理操作和批量导入写入 operation_logs；系统任务可将 employee_id 置空但必须保留 trace_id。</w:t>
      </w:r>
    </w:p>
    <w:tbl>
      <w:tblPr>
        <w:tblStyle w:val="32"/>
        <w:tblW w:w="0" w:type="auto"/>
        <w:tblInd w:w="0" w:type="dxa"/>
        <w:tblLayout w:type="fixed"/>
        <w:tblCellMar>
          <w:top w:w="0" w:type="dxa"/>
          <w:left w:w="108" w:type="dxa"/>
          <w:bottom w:w="0" w:type="dxa"/>
          <w:right w:w="108" w:type="dxa"/>
        </w:tblCellMar>
      </w:tblPr>
      <w:tblGrid>
        <w:gridCol w:w="9360"/>
      </w:tblGrid>
      <w:tr w14:paraId="78B7B386">
        <w:tc>
          <w:tcPr>
            <w:tcW w:w="9360" w:type="dxa"/>
            <w:shd w:val="clear" w:color="auto" w:fill="F2F7FB"/>
            <w:tcMar>
              <w:top w:w="120" w:type="dxa"/>
              <w:left w:w="150" w:type="dxa"/>
              <w:bottom w:w="120" w:type="dxa"/>
              <w:right w:w="150" w:type="dxa"/>
            </w:tcMar>
          </w:tcPr>
          <w:p w14:paraId="6771B6A5">
            <w:pPr>
              <w:spacing w:after="0"/>
            </w:pPr>
            <w:r>
              <w:rPr>
                <w:rFonts w:hint="eastAsia" w:ascii="Arial Unicode MS" w:hAnsi="Arial Unicode MS" w:eastAsia="Songti SC" w:cs="Arial Unicode MS"/>
                <w:b/>
                <w:i w:val="0"/>
                <w:color w:val="1F4E78"/>
                <w:sz w:val="18"/>
              </w:rPr>
              <w:t>移除链路：</w:t>
            </w:r>
            <w:r>
              <w:rPr>
                <w:rFonts w:hint="eastAsia" w:ascii="Arial Unicode MS" w:hAnsi="Arial Unicode MS" w:eastAsia="Songti SC" w:cs="Arial Unicode MS"/>
                <w:b w:val="0"/>
                <w:i w:val="0"/>
                <w:color w:val="1F2933"/>
                <w:sz w:val="18"/>
              </w:rPr>
              <w:t>V1.3.2 移除本地 IAM 映射、目标资源解析、路由规则发布以及目标资源到访问事件的关联链路。</w:t>
            </w:r>
          </w:p>
        </w:tc>
      </w:tr>
    </w:tbl>
    <w:p w14:paraId="059ABFBD">
      <w:pPr>
        <w:spacing w:after="40"/>
      </w:pPr>
    </w:p>
    <w:p w14:paraId="709A7BCB">
      <w:pPr>
        <w:pStyle w:val="3"/>
        <w:keepNext/>
      </w:pPr>
      <w:r>
        <w:rPr>
          <w:rFonts w:hint="eastAsia" w:ascii="Arial Unicode MS" w:hAnsi="Arial Unicode MS" w:eastAsia="Songti SC" w:cs="Arial Unicode MS"/>
          <w:b/>
          <w:i w:val="0"/>
          <w:color w:val="1F4E78"/>
          <w:sz w:val="32"/>
        </w:rPr>
        <w:t>7. 状态码、枚举与文档导入预留</w:t>
      </w:r>
    </w:p>
    <w:p w14:paraId="1A63728F">
      <w:pPr>
        <w:pStyle w:val="4"/>
        <w:keepNext/>
      </w:pPr>
      <w:r>
        <w:rPr>
          <w:rFonts w:hint="eastAsia" w:ascii="Arial Unicode MS" w:hAnsi="Arial Unicode MS" w:eastAsia="Songti SC" w:cs="Arial Unicode MS"/>
          <w:b/>
          <w:i w:val="0"/>
          <w:color w:val="1F4E78"/>
          <w:sz w:val="25"/>
        </w:rPr>
        <w:t>7.1 V1.3.2 状态范围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304"/>
        <w:gridCol w:w="5328"/>
      </w:tblGrid>
      <w:tr w14:paraId="62BB5AFB">
        <w:trPr>
          <w:tblHeader/>
        </w:trPr>
        <w:tc>
          <w:tcPr>
            <w:tcW w:w="1728" w:type="dxa"/>
            <w:shd w:val="clear" w:color="auto" w:fill="1F4E78"/>
            <w:tcMar>
              <w:top w:w="90" w:type="dxa"/>
              <w:left w:w="100" w:type="dxa"/>
              <w:bottom w:w="90" w:type="dxa"/>
              <w:right w:w="100" w:type="dxa"/>
            </w:tcMar>
            <w:vAlign w:val="center"/>
          </w:tcPr>
          <w:p w14:paraId="10CB3E01">
            <w:pPr>
              <w:spacing w:after="0" w:line="240" w:lineRule="auto"/>
              <w:jc w:val="center"/>
            </w:pPr>
            <w:r>
              <w:rPr>
                <w:rFonts w:hint="eastAsia" w:ascii="Arial Unicode MS" w:hAnsi="Arial Unicode MS" w:eastAsia="Songti SC" w:cs="Arial Unicode MS"/>
                <w:b/>
                <w:i w:val="0"/>
                <w:color w:val="FFFFFF"/>
                <w:sz w:val="16"/>
              </w:rPr>
              <w:t>对象</w:t>
            </w:r>
          </w:p>
        </w:tc>
        <w:tc>
          <w:tcPr>
            <w:tcW w:w="2304" w:type="dxa"/>
            <w:shd w:val="clear" w:color="auto" w:fill="1F4E78"/>
            <w:tcMar>
              <w:top w:w="90" w:type="dxa"/>
              <w:left w:w="100" w:type="dxa"/>
              <w:bottom w:w="90" w:type="dxa"/>
              <w:right w:w="100" w:type="dxa"/>
            </w:tcMar>
            <w:vAlign w:val="center"/>
          </w:tcPr>
          <w:p w14:paraId="49BC974E">
            <w:pPr>
              <w:spacing w:after="0" w:line="240" w:lineRule="auto"/>
              <w:jc w:val="center"/>
            </w:pPr>
            <w:r>
              <w:rPr>
                <w:rFonts w:hint="eastAsia" w:ascii="Arial Unicode MS" w:hAnsi="Arial Unicode MS" w:eastAsia="Songti SC" w:cs="Arial Unicode MS"/>
                <w:b/>
                <w:i w:val="0"/>
                <w:color w:val="FFFFFF"/>
                <w:sz w:val="16"/>
              </w:rPr>
              <w:t>状态/类型</w:t>
            </w:r>
          </w:p>
        </w:tc>
        <w:tc>
          <w:tcPr>
            <w:tcW w:w="5328" w:type="dxa"/>
            <w:shd w:val="clear" w:color="auto" w:fill="1F4E78"/>
            <w:tcMar>
              <w:top w:w="90" w:type="dxa"/>
              <w:left w:w="100" w:type="dxa"/>
              <w:bottom w:w="90" w:type="dxa"/>
              <w:right w:w="100" w:type="dxa"/>
            </w:tcMar>
            <w:vAlign w:val="center"/>
          </w:tcPr>
          <w:p w14:paraId="0AF4EDAF">
            <w:pPr>
              <w:spacing w:after="0" w:line="240" w:lineRule="auto"/>
              <w:jc w:val="center"/>
            </w:pPr>
            <w:r>
              <w:rPr>
                <w:rFonts w:hint="eastAsia" w:ascii="Arial Unicode MS" w:hAnsi="Arial Unicode MS" w:eastAsia="Songti SC" w:cs="Arial Unicode MS"/>
                <w:b/>
                <w:i w:val="0"/>
                <w:color w:val="FFFFFF"/>
                <w:sz w:val="16"/>
              </w:rPr>
              <w:t>说明</w:t>
            </w:r>
          </w:p>
        </w:tc>
      </w:tr>
      <w:tr w14:paraId="5ECE74E8">
        <w:tc>
          <w:tcPr>
            <w:tcW w:w="1728" w:type="dxa"/>
            <w:tcMar>
              <w:top w:w="90" w:type="dxa"/>
              <w:left w:w="100" w:type="dxa"/>
              <w:bottom w:w="90" w:type="dxa"/>
              <w:right w:w="100" w:type="dxa"/>
            </w:tcMar>
            <w:vAlign w:val="center"/>
          </w:tcPr>
          <w:p w14:paraId="1BDE2BAD">
            <w:pPr>
              <w:spacing w:after="0" w:line="240" w:lineRule="auto"/>
              <w:jc w:val="left"/>
            </w:pPr>
            <w:r>
              <w:rPr>
                <w:rFonts w:hint="eastAsia" w:ascii="Arial Unicode MS" w:hAnsi="Arial Unicode MS" w:eastAsia="Songti SC" w:cs="Arial Unicode MS"/>
                <w:b w:val="0"/>
                <w:i w:val="0"/>
                <w:color w:val="1F2933"/>
                <w:sz w:val="16"/>
              </w:rPr>
              <w:t>组织</w:t>
            </w:r>
          </w:p>
        </w:tc>
        <w:tc>
          <w:tcPr>
            <w:tcW w:w="2304" w:type="dxa"/>
            <w:tcMar>
              <w:top w:w="90" w:type="dxa"/>
              <w:left w:w="100" w:type="dxa"/>
              <w:bottom w:w="90" w:type="dxa"/>
              <w:right w:w="100" w:type="dxa"/>
            </w:tcMar>
            <w:vAlign w:val="center"/>
          </w:tcPr>
          <w:p w14:paraId="4812D906">
            <w:pPr>
              <w:spacing w:after="0" w:line="240" w:lineRule="auto"/>
              <w:jc w:val="left"/>
            </w:pPr>
            <w:r>
              <w:rPr>
                <w:rFonts w:hint="eastAsia" w:ascii="Arial Unicode MS" w:hAnsi="Arial Unicode MS" w:eastAsia="Songti SC" w:cs="Arial Unicode MS"/>
                <w:b w:val="0"/>
                <w:i w:val="0"/>
                <w:color w:val="1F2933"/>
                <w:sz w:val="16"/>
              </w:rPr>
              <w:t>status</w:t>
            </w:r>
          </w:p>
        </w:tc>
        <w:tc>
          <w:tcPr>
            <w:tcW w:w="5328" w:type="dxa"/>
            <w:tcMar>
              <w:top w:w="90" w:type="dxa"/>
              <w:left w:w="100" w:type="dxa"/>
              <w:bottom w:w="90" w:type="dxa"/>
              <w:right w:w="100" w:type="dxa"/>
            </w:tcMar>
            <w:vAlign w:val="center"/>
          </w:tcPr>
          <w:p w14:paraId="4ABA1C93">
            <w:pPr>
              <w:spacing w:after="0" w:line="240" w:lineRule="auto"/>
              <w:jc w:val="left"/>
            </w:pPr>
            <w:r>
              <w:rPr>
                <w:rFonts w:hint="eastAsia" w:ascii="Arial Unicode MS" w:hAnsi="Arial Unicode MS" w:eastAsia="Songti SC" w:cs="Arial Unicode MS"/>
                <w:b w:val="0"/>
                <w:i w:val="0"/>
                <w:color w:val="1F2933"/>
                <w:sz w:val="16"/>
              </w:rPr>
              <w:t>0 停用 / 1 启用</w:t>
            </w:r>
          </w:p>
        </w:tc>
      </w:tr>
      <w:tr w14:paraId="2BF2390D">
        <w:tc>
          <w:tcPr>
            <w:tcW w:w="1728" w:type="dxa"/>
            <w:tcMar>
              <w:top w:w="90" w:type="dxa"/>
              <w:left w:w="100" w:type="dxa"/>
              <w:bottom w:w="90" w:type="dxa"/>
              <w:right w:w="100" w:type="dxa"/>
            </w:tcMar>
            <w:vAlign w:val="center"/>
          </w:tcPr>
          <w:p w14:paraId="1BA1A87B">
            <w:pPr>
              <w:spacing w:after="0" w:line="240" w:lineRule="auto"/>
              <w:jc w:val="left"/>
            </w:pPr>
            <w:r>
              <w:rPr>
                <w:rFonts w:hint="eastAsia" w:ascii="Arial Unicode MS" w:hAnsi="Arial Unicode MS" w:eastAsia="Songti SC" w:cs="Arial Unicode MS"/>
                <w:b w:val="0"/>
                <w:i w:val="0"/>
                <w:color w:val="1F2933"/>
                <w:sz w:val="16"/>
              </w:rPr>
              <w:t>员工</w:t>
            </w:r>
          </w:p>
        </w:tc>
        <w:tc>
          <w:tcPr>
            <w:tcW w:w="2304" w:type="dxa"/>
            <w:tcMar>
              <w:top w:w="90" w:type="dxa"/>
              <w:left w:w="100" w:type="dxa"/>
              <w:bottom w:w="90" w:type="dxa"/>
              <w:right w:w="100" w:type="dxa"/>
            </w:tcMar>
            <w:vAlign w:val="center"/>
          </w:tcPr>
          <w:p w14:paraId="345225BA">
            <w:pPr>
              <w:spacing w:after="0" w:line="240" w:lineRule="auto"/>
              <w:jc w:val="left"/>
            </w:pPr>
            <w:r>
              <w:rPr>
                <w:rFonts w:hint="eastAsia" w:ascii="Arial Unicode MS" w:hAnsi="Arial Unicode MS" w:eastAsia="Songti SC" w:cs="Arial Unicode MS"/>
                <w:b w:val="0"/>
                <w:i w:val="0"/>
                <w:color w:val="1F2933"/>
                <w:sz w:val="16"/>
              </w:rPr>
              <w:t>status</w:t>
            </w:r>
          </w:p>
        </w:tc>
        <w:tc>
          <w:tcPr>
            <w:tcW w:w="5328" w:type="dxa"/>
            <w:tcMar>
              <w:top w:w="90" w:type="dxa"/>
              <w:left w:w="100" w:type="dxa"/>
              <w:bottom w:w="90" w:type="dxa"/>
              <w:right w:w="100" w:type="dxa"/>
            </w:tcMar>
            <w:vAlign w:val="center"/>
          </w:tcPr>
          <w:p w14:paraId="21A326CB">
            <w:pPr>
              <w:spacing w:after="0" w:line="240" w:lineRule="auto"/>
              <w:jc w:val="left"/>
            </w:pPr>
            <w:r>
              <w:rPr>
                <w:rFonts w:hint="eastAsia" w:ascii="Arial Unicode MS" w:hAnsi="Arial Unicode MS" w:eastAsia="Songti SC" w:cs="Arial Unicode MS"/>
                <w:b w:val="0"/>
                <w:i w:val="0"/>
                <w:color w:val="1F2933"/>
                <w:sz w:val="16"/>
              </w:rPr>
              <w:t>0 停用 / 1 正常</w:t>
            </w:r>
          </w:p>
        </w:tc>
      </w:tr>
      <w:tr w14:paraId="2704B420">
        <w:tc>
          <w:tcPr>
            <w:tcW w:w="1728" w:type="dxa"/>
            <w:tcMar>
              <w:top w:w="90" w:type="dxa"/>
              <w:left w:w="100" w:type="dxa"/>
              <w:bottom w:w="90" w:type="dxa"/>
              <w:right w:w="100" w:type="dxa"/>
            </w:tcMar>
            <w:vAlign w:val="center"/>
          </w:tcPr>
          <w:p w14:paraId="411D8D36">
            <w:pPr>
              <w:spacing w:after="0" w:line="240" w:lineRule="auto"/>
              <w:jc w:val="left"/>
            </w:pPr>
            <w:r>
              <w:rPr>
                <w:rFonts w:hint="eastAsia" w:ascii="Arial Unicode MS" w:hAnsi="Arial Unicode MS" w:eastAsia="Songti SC" w:cs="Arial Unicode MS"/>
                <w:b w:val="0"/>
                <w:i w:val="0"/>
                <w:color w:val="1F2933"/>
                <w:sz w:val="16"/>
              </w:rPr>
              <w:t>资产</w:t>
            </w:r>
          </w:p>
        </w:tc>
        <w:tc>
          <w:tcPr>
            <w:tcW w:w="2304" w:type="dxa"/>
            <w:tcMar>
              <w:top w:w="90" w:type="dxa"/>
              <w:left w:w="100" w:type="dxa"/>
              <w:bottom w:w="90" w:type="dxa"/>
              <w:right w:w="100" w:type="dxa"/>
            </w:tcMar>
            <w:vAlign w:val="center"/>
          </w:tcPr>
          <w:p w14:paraId="115541BB">
            <w:pPr>
              <w:spacing w:after="0" w:line="240" w:lineRule="auto"/>
              <w:jc w:val="left"/>
            </w:pPr>
            <w:r>
              <w:rPr>
                <w:rFonts w:hint="eastAsia" w:ascii="Arial Unicode MS" w:hAnsi="Arial Unicode MS" w:eastAsia="Songti SC" w:cs="Arial Unicode MS"/>
                <w:b w:val="0"/>
                <w:i w:val="0"/>
                <w:color w:val="1F2933"/>
                <w:sz w:val="16"/>
              </w:rPr>
              <w:t>asset_status</w:t>
            </w:r>
          </w:p>
        </w:tc>
        <w:tc>
          <w:tcPr>
            <w:tcW w:w="5328" w:type="dxa"/>
            <w:tcMar>
              <w:top w:w="90" w:type="dxa"/>
              <w:left w:w="100" w:type="dxa"/>
              <w:bottom w:w="90" w:type="dxa"/>
              <w:right w:w="100" w:type="dxa"/>
            </w:tcMar>
            <w:vAlign w:val="center"/>
          </w:tcPr>
          <w:p w14:paraId="19CE909B">
            <w:pPr>
              <w:spacing w:after="0" w:line="240" w:lineRule="auto"/>
              <w:jc w:val="left"/>
            </w:pPr>
            <w:r>
              <w:rPr>
                <w:rFonts w:hint="eastAsia" w:ascii="Arial Unicode MS" w:hAnsi="Arial Unicode MS" w:eastAsia="Songti SC" w:cs="Arial Unicode MS"/>
                <w:b w:val="0"/>
                <w:i w:val="0"/>
                <w:color w:val="1F2933"/>
                <w:sz w:val="16"/>
              </w:rPr>
              <w:t>0 库存 / 1 启用 / 2 停用 / 9 永久作废</w:t>
            </w:r>
          </w:p>
        </w:tc>
      </w:tr>
      <w:tr w14:paraId="536395A9">
        <w:tc>
          <w:tcPr>
            <w:tcW w:w="1728" w:type="dxa"/>
            <w:tcMar>
              <w:top w:w="90" w:type="dxa"/>
              <w:left w:w="100" w:type="dxa"/>
              <w:bottom w:w="90" w:type="dxa"/>
              <w:right w:w="100" w:type="dxa"/>
            </w:tcMar>
            <w:vAlign w:val="center"/>
          </w:tcPr>
          <w:p w14:paraId="508DBD74">
            <w:pPr>
              <w:spacing w:after="0" w:line="240" w:lineRule="auto"/>
              <w:jc w:val="left"/>
            </w:pPr>
            <w:r>
              <w:rPr>
                <w:rFonts w:hint="eastAsia" w:ascii="Arial Unicode MS" w:hAnsi="Arial Unicode MS" w:eastAsia="Songti SC" w:cs="Arial Unicode MS"/>
                <w:b w:val="0"/>
                <w:i w:val="0"/>
                <w:color w:val="1F2933"/>
                <w:sz w:val="16"/>
              </w:rPr>
              <w:t>载体内容</w:t>
            </w:r>
          </w:p>
        </w:tc>
        <w:tc>
          <w:tcPr>
            <w:tcW w:w="2304" w:type="dxa"/>
            <w:tcMar>
              <w:top w:w="90" w:type="dxa"/>
              <w:left w:w="100" w:type="dxa"/>
              <w:bottom w:w="90" w:type="dxa"/>
              <w:right w:w="100" w:type="dxa"/>
            </w:tcMar>
            <w:vAlign w:val="center"/>
          </w:tcPr>
          <w:p w14:paraId="6E75DD47">
            <w:pPr>
              <w:spacing w:after="0" w:line="240" w:lineRule="auto"/>
              <w:jc w:val="left"/>
            </w:pPr>
            <w:r>
              <w:rPr>
                <w:rFonts w:hint="eastAsia" w:ascii="Arial Unicode MS" w:hAnsi="Arial Unicode MS" w:eastAsia="Songti SC" w:cs="Arial Unicode MS"/>
                <w:b w:val="0"/>
                <w:i w:val="0"/>
                <w:color w:val="1F2933"/>
                <w:sz w:val="16"/>
              </w:rPr>
              <w:t>status</w:t>
            </w:r>
          </w:p>
        </w:tc>
        <w:tc>
          <w:tcPr>
            <w:tcW w:w="5328" w:type="dxa"/>
            <w:tcMar>
              <w:top w:w="90" w:type="dxa"/>
              <w:left w:w="100" w:type="dxa"/>
              <w:bottom w:w="90" w:type="dxa"/>
              <w:right w:w="100" w:type="dxa"/>
            </w:tcMar>
            <w:vAlign w:val="center"/>
          </w:tcPr>
          <w:p w14:paraId="784254B6">
            <w:pPr>
              <w:spacing w:after="0" w:line="240" w:lineRule="auto"/>
              <w:jc w:val="left"/>
            </w:pPr>
            <w:r>
              <w:rPr>
                <w:rFonts w:hint="eastAsia" w:ascii="Arial Unicode MS" w:hAnsi="Arial Unicode MS" w:eastAsia="Songti SC" w:cs="Arial Unicode MS"/>
                <w:b w:val="0"/>
                <w:i w:val="0"/>
                <w:color w:val="1F2933"/>
                <w:sz w:val="16"/>
              </w:rPr>
              <w:t>0 待登记 / 1 有效 / 2 停用 / 3 失效</w:t>
            </w:r>
          </w:p>
        </w:tc>
      </w:tr>
      <w:tr w14:paraId="476D695C">
        <w:tc>
          <w:tcPr>
            <w:tcW w:w="1728" w:type="dxa"/>
            <w:tcMar>
              <w:top w:w="90" w:type="dxa"/>
              <w:left w:w="100" w:type="dxa"/>
              <w:bottom w:w="90" w:type="dxa"/>
              <w:right w:w="100" w:type="dxa"/>
            </w:tcMar>
            <w:vAlign w:val="center"/>
          </w:tcPr>
          <w:p w14:paraId="100F49BC">
            <w:pPr>
              <w:spacing w:after="0" w:line="240" w:lineRule="auto"/>
              <w:jc w:val="left"/>
            </w:pPr>
            <w:r>
              <w:rPr>
                <w:rFonts w:hint="eastAsia" w:ascii="Arial Unicode MS" w:hAnsi="Arial Unicode MS" w:eastAsia="Songti SC" w:cs="Arial Unicode MS"/>
                <w:b w:val="0"/>
                <w:i w:val="0"/>
                <w:color w:val="1F2933"/>
                <w:sz w:val="16"/>
              </w:rPr>
              <w:t>绑定</w:t>
            </w:r>
          </w:p>
        </w:tc>
        <w:tc>
          <w:tcPr>
            <w:tcW w:w="2304" w:type="dxa"/>
            <w:tcMar>
              <w:top w:w="90" w:type="dxa"/>
              <w:left w:w="100" w:type="dxa"/>
              <w:bottom w:w="90" w:type="dxa"/>
              <w:right w:w="100" w:type="dxa"/>
            </w:tcMar>
            <w:vAlign w:val="center"/>
          </w:tcPr>
          <w:p w14:paraId="137559F5">
            <w:pPr>
              <w:spacing w:after="0" w:line="240" w:lineRule="auto"/>
              <w:jc w:val="left"/>
            </w:pPr>
            <w:r>
              <w:rPr>
                <w:rFonts w:hint="eastAsia" w:ascii="Arial Unicode MS" w:hAnsi="Arial Unicode MS" w:eastAsia="Songti SC" w:cs="Arial Unicode MS"/>
                <w:b w:val="0"/>
                <w:i w:val="0"/>
                <w:color w:val="1F2933"/>
                <w:sz w:val="16"/>
              </w:rPr>
              <w:t>assignment_status</w:t>
            </w:r>
          </w:p>
        </w:tc>
        <w:tc>
          <w:tcPr>
            <w:tcW w:w="5328" w:type="dxa"/>
            <w:tcMar>
              <w:top w:w="90" w:type="dxa"/>
              <w:left w:w="100" w:type="dxa"/>
              <w:bottom w:w="90" w:type="dxa"/>
              <w:right w:w="100" w:type="dxa"/>
            </w:tcMar>
            <w:vAlign w:val="center"/>
          </w:tcPr>
          <w:p w14:paraId="31BA426A">
            <w:pPr>
              <w:spacing w:after="0" w:line="240" w:lineRule="auto"/>
              <w:jc w:val="left"/>
            </w:pPr>
            <w:r>
              <w:rPr>
                <w:rFonts w:hint="eastAsia" w:ascii="Arial Unicode MS" w:hAnsi="Arial Unicode MS" w:eastAsia="Songti SC" w:cs="Arial Unicode MS"/>
                <w:b w:val="0"/>
                <w:i w:val="0"/>
                <w:color w:val="1F2933"/>
                <w:sz w:val="16"/>
              </w:rPr>
              <w:t>1 当前有效 / 2 已解绑</w:t>
            </w:r>
          </w:p>
        </w:tc>
      </w:tr>
      <w:tr w14:paraId="4E17E5C8">
        <w:tc>
          <w:tcPr>
            <w:tcW w:w="1728" w:type="dxa"/>
            <w:tcMar>
              <w:top w:w="90" w:type="dxa"/>
              <w:left w:w="100" w:type="dxa"/>
              <w:bottom w:w="90" w:type="dxa"/>
              <w:right w:w="100" w:type="dxa"/>
            </w:tcMar>
            <w:vAlign w:val="center"/>
          </w:tcPr>
          <w:p w14:paraId="317BFDCB">
            <w:pPr>
              <w:spacing w:after="0" w:line="240" w:lineRule="auto"/>
              <w:jc w:val="left"/>
            </w:pPr>
            <w:r>
              <w:rPr>
                <w:rFonts w:hint="eastAsia" w:ascii="Arial Unicode MS" w:hAnsi="Arial Unicode MS" w:eastAsia="Songti SC" w:cs="Arial Unicode MS"/>
                <w:b w:val="0"/>
                <w:i w:val="0"/>
                <w:color w:val="1F2933"/>
                <w:sz w:val="16"/>
              </w:rPr>
              <w:t>访问事件</w:t>
            </w:r>
          </w:p>
        </w:tc>
        <w:tc>
          <w:tcPr>
            <w:tcW w:w="2304" w:type="dxa"/>
            <w:tcMar>
              <w:top w:w="90" w:type="dxa"/>
              <w:left w:w="100" w:type="dxa"/>
              <w:bottom w:w="90" w:type="dxa"/>
              <w:right w:w="100" w:type="dxa"/>
            </w:tcMar>
            <w:vAlign w:val="center"/>
          </w:tcPr>
          <w:p w14:paraId="13F16F59">
            <w:pPr>
              <w:spacing w:after="0" w:line="240" w:lineRule="auto"/>
              <w:jc w:val="left"/>
            </w:pPr>
            <w:r>
              <w:rPr>
                <w:rFonts w:hint="eastAsia" w:ascii="Arial Unicode MS" w:hAnsi="Arial Unicode MS" w:eastAsia="Songti SC" w:cs="Arial Unicode MS"/>
                <w:b w:val="0"/>
                <w:i w:val="0"/>
                <w:color w:val="1F2933"/>
                <w:sz w:val="16"/>
              </w:rPr>
              <w:t>resolution_status</w:t>
            </w:r>
          </w:p>
        </w:tc>
        <w:tc>
          <w:tcPr>
            <w:tcW w:w="5328" w:type="dxa"/>
            <w:tcMar>
              <w:top w:w="90" w:type="dxa"/>
              <w:left w:w="100" w:type="dxa"/>
              <w:bottom w:w="90" w:type="dxa"/>
              <w:right w:w="100" w:type="dxa"/>
            </w:tcMar>
            <w:vAlign w:val="center"/>
          </w:tcPr>
          <w:p w14:paraId="481A88B2">
            <w:pPr>
              <w:spacing w:after="0" w:line="240" w:lineRule="auto"/>
              <w:jc w:val="left"/>
            </w:pPr>
            <w:r>
              <w:rPr>
                <w:rFonts w:hint="eastAsia" w:ascii="Arial Unicode MS" w:hAnsi="Arial Unicode MS" w:eastAsia="Songti SC" w:cs="Arial Unicode MS"/>
                <w:b w:val="0"/>
                <w:i w:val="0"/>
                <w:color w:val="1F2933"/>
                <w:sz w:val="16"/>
              </w:rPr>
              <w:t>0 待关联 / 1 成功 / 2 待重试 / 3 失败</w:t>
            </w:r>
          </w:p>
        </w:tc>
      </w:tr>
      <w:tr w14:paraId="575ED400">
        <w:tc>
          <w:tcPr>
            <w:tcW w:w="1728" w:type="dxa"/>
            <w:tcMar>
              <w:top w:w="90" w:type="dxa"/>
              <w:left w:w="100" w:type="dxa"/>
              <w:bottom w:w="90" w:type="dxa"/>
              <w:right w:w="100" w:type="dxa"/>
            </w:tcMar>
            <w:vAlign w:val="center"/>
          </w:tcPr>
          <w:p w14:paraId="277F9101">
            <w:pPr>
              <w:spacing w:after="0" w:line="240" w:lineRule="auto"/>
              <w:jc w:val="left"/>
            </w:pPr>
            <w:r>
              <w:rPr>
                <w:rFonts w:hint="eastAsia" w:ascii="Arial Unicode MS" w:hAnsi="Arial Unicode MS" w:eastAsia="Songti SC" w:cs="Arial Unicode MS"/>
                <w:b w:val="0"/>
                <w:i w:val="0"/>
                <w:color w:val="1F2933"/>
                <w:sz w:val="16"/>
              </w:rPr>
              <w:t>操作审计</w:t>
            </w:r>
          </w:p>
        </w:tc>
        <w:tc>
          <w:tcPr>
            <w:tcW w:w="2304" w:type="dxa"/>
            <w:tcMar>
              <w:top w:w="90" w:type="dxa"/>
              <w:left w:w="100" w:type="dxa"/>
              <w:bottom w:w="90" w:type="dxa"/>
              <w:right w:w="100" w:type="dxa"/>
            </w:tcMar>
            <w:vAlign w:val="center"/>
          </w:tcPr>
          <w:p w14:paraId="6340B8BD">
            <w:pPr>
              <w:spacing w:after="0" w:line="240" w:lineRule="auto"/>
              <w:jc w:val="left"/>
            </w:pPr>
            <w:r>
              <w:rPr>
                <w:rFonts w:hint="eastAsia" w:ascii="Arial Unicode MS" w:hAnsi="Arial Unicode MS" w:eastAsia="Songti SC" w:cs="Arial Unicode MS"/>
                <w:b w:val="0"/>
                <w:i w:val="0"/>
                <w:color w:val="1F2933"/>
                <w:sz w:val="16"/>
              </w:rPr>
              <w:t>operation_type / object_type</w:t>
            </w:r>
          </w:p>
        </w:tc>
        <w:tc>
          <w:tcPr>
            <w:tcW w:w="5328" w:type="dxa"/>
            <w:tcMar>
              <w:top w:w="90" w:type="dxa"/>
              <w:left w:w="100" w:type="dxa"/>
              <w:bottom w:w="90" w:type="dxa"/>
              <w:right w:w="100" w:type="dxa"/>
            </w:tcMar>
            <w:vAlign w:val="center"/>
          </w:tcPr>
          <w:p w14:paraId="1DFD5954">
            <w:pPr>
              <w:spacing w:after="0" w:line="240" w:lineRule="auto"/>
              <w:jc w:val="left"/>
            </w:pPr>
            <w:r>
              <w:rPr>
                <w:rFonts w:hint="eastAsia" w:ascii="Arial Unicode MS" w:hAnsi="Arial Unicode MS" w:eastAsia="Songti SC" w:cs="Arial Unicode MS"/>
                <w:b w:val="0"/>
                <w:i w:val="0"/>
                <w:color w:val="1F2933"/>
                <w:sz w:val="16"/>
              </w:rPr>
              <w:t>覆盖管理、绑定、同步、导入和导出操作</w:t>
            </w:r>
          </w:p>
        </w:tc>
      </w:tr>
    </w:tbl>
    <w:p w14:paraId="1B477321">
      <w:pPr>
        <w:spacing w:after="40"/>
      </w:pPr>
    </w:p>
    <w:p w14:paraId="741B1D51">
      <w:pPr>
        <w:spacing w:after="100"/>
      </w:pPr>
      <w:r>
        <w:rPr>
          <w:rFonts w:hint="eastAsia" w:ascii="Arial Unicode MS" w:hAnsi="Arial Unicode MS" w:eastAsia="Songti SC" w:cs="Arial Unicode MS"/>
          <w:b w:val="0"/>
          <w:i w:val="0"/>
          <w:color w:val="1F2933"/>
          <w:sz w:val="19"/>
        </w:rPr>
        <w:t>V1.3.2 删除配置状态、目标资源类型、路由冲突和路由发布相关枚举。</w:t>
      </w:r>
    </w:p>
    <w:p w14:paraId="4AC93F69">
      <w:pPr>
        <w:pStyle w:val="4"/>
        <w:keepNext/>
      </w:pPr>
      <w:r>
        <w:rPr>
          <w:rFonts w:hint="eastAsia" w:ascii="Arial Unicode MS" w:hAnsi="Arial Unicode MS" w:eastAsia="Songti SC" w:cs="Arial Unicode MS"/>
          <w:b/>
          <w:i w:val="0"/>
          <w:color w:val="1F4E78"/>
          <w:sz w:val="25"/>
        </w:rPr>
        <w:t>7.2 文档导入预留方案</w:t>
      </w:r>
    </w:p>
    <w:p w14:paraId="1AA3F972">
      <w:pPr>
        <w:pStyle w:val="16"/>
        <w:spacing w:after="40"/>
      </w:pPr>
      <w:r>
        <w:rPr>
          <w:rFonts w:hint="eastAsia" w:ascii="Arial Unicode MS" w:hAnsi="Arial Unicode MS" w:eastAsia="Songti SC" w:cs="Arial Unicode MS"/>
          <w:b w:val="0"/>
          <w:i w:val="0"/>
          <w:color w:val="1F2933"/>
          <w:sz w:val="19"/>
        </w:rPr>
        <w:t>预留三类模板：载体内容批量修改、载体与员工绑定关系批量修改、载体与载体内容关系批量修改。</w:t>
      </w:r>
    </w:p>
    <w:p w14:paraId="1E1D6B59">
      <w:pPr>
        <w:pStyle w:val="16"/>
        <w:spacing w:after="40"/>
      </w:pPr>
      <w:r>
        <w:rPr>
          <w:rFonts w:hint="eastAsia" w:ascii="Arial Unicode MS" w:hAnsi="Arial Unicode MS" w:eastAsia="Songti SC" w:cs="Arial Unicode MS"/>
          <w:b w:val="0"/>
          <w:i w:val="0"/>
          <w:color w:val="1F2933"/>
          <w:sz w:val="19"/>
        </w:rPr>
        <w:t>稳定匹配键：组织使用 org_code，员工使用 employee_code，载体优先使用 asset_code，可辅助 carrier_uid。</w:t>
      </w:r>
    </w:p>
    <w:p w14:paraId="438B2110">
      <w:pPr>
        <w:pStyle w:val="16"/>
        <w:spacing w:after="40"/>
      </w:pPr>
      <w:r>
        <w:rPr>
          <w:rFonts w:hint="eastAsia" w:ascii="Arial Unicode MS" w:hAnsi="Arial Unicode MS" w:eastAsia="Songti SC" w:cs="Arial Unicode MS"/>
          <w:b w:val="0"/>
          <w:i w:val="0"/>
          <w:color w:val="1F2933"/>
          <w:sz w:val="19"/>
        </w:rPr>
        <w:t>载体内容使用 asset_code + payload_type 或明确内容记录 ID 作为匹配键。</w:t>
      </w:r>
    </w:p>
    <w:p w14:paraId="4CA7BFCA">
      <w:pPr>
        <w:pStyle w:val="16"/>
        <w:spacing w:after="40"/>
      </w:pPr>
      <w:r>
        <w:rPr>
          <w:rFonts w:hint="eastAsia" w:ascii="Arial Unicode MS" w:hAnsi="Arial Unicode MS" w:eastAsia="Songti SC" w:cs="Arial Unicode MS"/>
          <w:b w:val="0"/>
          <w:i w:val="0"/>
          <w:color w:val="1F2933"/>
          <w:sz w:val="19"/>
        </w:rPr>
        <w:t>写入策略为更新并新增：匹配到既有记录则更新，匹配不到且必填字段完整则创建。</w:t>
      </w:r>
    </w:p>
    <w:p w14:paraId="2C468B8F">
      <w:pPr>
        <w:pStyle w:val="16"/>
        <w:spacing w:after="40"/>
      </w:pPr>
      <w:r>
        <w:rPr>
          <w:rFonts w:hint="eastAsia" w:ascii="Arial Unicode MS" w:hAnsi="Arial Unicode MS" w:eastAsia="Songti SC" w:cs="Arial Unicode MS"/>
          <w:b w:val="0"/>
          <w:i w:val="0"/>
          <w:color w:val="1F2933"/>
          <w:sz w:val="19"/>
        </w:rPr>
        <w:t>文档缺少某行不推导删除、停用或解绑；解绑和替换必须使用模板显式操作类型。</w:t>
      </w:r>
    </w:p>
    <w:p w14:paraId="57AF5F50">
      <w:pPr>
        <w:pStyle w:val="16"/>
        <w:spacing w:after="40"/>
      </w:pPr>
      <w:r>
        <w:rPr>
          <w:rFonts w:hint="eastAsia" w:ascii="Arial Unicode MS" w:hAnsi="Arial Unicode MS" w:eastAsia="Songti SC" w:cs="Arial Unicode MS"/>
          <w:b w:val="0"/>
          <w:i w:val="0"/>
          <w:color w:val="1F2933"/>
          <w:sz w:val="19"/>
        </w:rPr>
        <w:t>导入支持预校验、幂等键、逐行校验结果和失败原因；每批导入写入 operation_logs。</w:t>
      </w:r>
    </w:p>
    <w:p w14:paraId="3AACE977">
      <w:pPr>
        <w:pStyle w:val="16"/>
        <w:spacing w:after="40"/>
      </w:pPr>
      <w:r>
        <w:rPr>
          <w:rFonts w:hint="eastAsia" w:ascii="Arial Unicode MS" w:hAnsi="Arial Unicode MS" w:eastAsia="Songti SC" w:cs="Arial Unicode MS"/>
          <w:b w:val="0"/>
          <w:i w:val="0"/>
          <w:color w:val="1F2933"/>
          <w:sz w:val="19"/>
        </w:rPr>
        <w:t>本版本不创建导入批次表和导入明细表；异步导入启用时再扩展物理模型。</w:t>
      </w:r>
    </w:p>
    <w:p w14:paraId="0FD81FCD">
      <w:pPr>
        <w:pStyle w:val="3"/>
        <w:keepNext/>
      </w:pPr>
      <w:r>
        <w:rPr>
          <w:rFonts w:hint="eastAsia" w:ascii="Arial Unicode MS" w:hAnsi="Arial Unicode MS" w:eastAsia="Songti SC" w:cs="Arial Unicode MS"/>
          <w:b/>
          <w:i w:val="0"/>
          <w:color w:val="1F4E78"/>
          <w:sz w:val="32"/>
        </w:rPr>
        <w:t>8. Python/FastAPI 与外部系统实施约定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4"/>
        <w:gridCol w:w="2232"/>
        <w:gridCol w:w="5184"/>
      </w:tblGrid>
      <w:tr w14:paraId="4F09DCDB">
        <w:trPr>
          <w:tblHeader/>
        </w:trPr>
        <w:tc>
          <w:tcPr>
            <w:tcW w:w="1944" w:type="dxa"/>
            <w:shd w:val="clear" w:color="auto" w:fill="1F4E78"/>
            <w:tcMar>
              <w:top w:w="90" w:type="dxa"/>
              <w:left w:w="100" w:type="dxa"/>
              <w:bottom w:w="90" w:type="dxa"/>
              <w:right w:w="100" w:type="dxa"/>
            </w:tcMar>
            <w:vAlign w:val="center"/>
          </w:tcPr>
          <w:p w14:paraId="1317336E">
            <w:pPr>
              <w:spacing w:after="0" w:line="240" w:lineRule="auto"/>
              <w:jc w:val="center"/>
            </w:pPr>
            <w:r>
              <w:rPr>
                <w:rFonts w:hint="eastAsia" w:ascii="Arial Unicode MS" w:hAnsi="Arial Unicode MS" w:eastAsia="Songti SC" w:cs="Arial Unicode MS"/>
                <w:b/>
                <w:i w:val="0"/>
                <w:color w:val="FFFFFF"/>
                <w:sz w:val="16"/>
              </w:rPr>
              <w:t>层次</w:t>
            </w:r>
          </w:p>
        </w:tc>
        <w:tc>
          <w:tcPr>
            <w:tcW w:w="2232" w:type="dxa"/>
            <w:shd w:val="clear" w:color="auto" w:fill="1F4E78"/>
            <w:tcMar>
              <w:top w:w="90" w:type="dxa"/>
              <w:left w:w="100" w:type="dxa"/>
              <w:bottom w:w="90" w:type="dxa"/>
              <w:right w:w="100" w:type="dxa"/>
            </w:tcMar>
            <w:vAlign w:val="center"/>
          </w:tcPr>
          <w:p w14:paraId="3A0170CF">
            <w:pPr>
              <w:spacing w:after="0" w:line="240" w:lineRule="auto"/>
              <w:jc w:val="center"/>
            </w:pPr>
            <w:r>
              <w:rPr>
                <w:rFonts w:hint="eastAsia" w:ascii="Arial Unicode MS" w:hAnsi="Arial Unicode MS" w:eastAsia="Songti SC" w:cs="Arial Unicode MS"/>
                <w:b/>
                <w:i w:val="0"/>
                <w:color w:val="FFFFFF"/>
                <w:sz w:val="16"/>
              </w:rPr>
              <w:t>职责</w:t>
            </w:r>
          </w:p>
        </w:tc>
        <w:tc>
          <w:tcPr>
            <w:tcW w:w="5184" w:type="dxa"/>
            <w:shd w:val="clear" w:color="auto" w:fill="1F4E78"/>
            <w:tcMar>
              <w:top w:w="90" w:type="dxa"/>
              <w:left w:w="100" w:type="dxa"/>
              <w:bottom w:w="90" w:type="dxa"/>
              <w:right w:w="100" w:type="dxa"/>
            </w:tcMar>
            <w:vAlign w:val="center"/>
          </w:tcPr>
          <w:p w14:paraId="6AF63EDC">
            <w:pPr>
              <w:spacing w:after="0" w:line="240" w:lineRule="auto"/>
              <w:jc w:val="center"/>
            </w:pPr>
            <w:r>
              <w:rPr>
                <w:rFonts w:hint="eastAsia" w:ascii="Arial Unicode MS" w:hAnsi="Arial Unicode MS" w:eastAsia="Songti SC" w:cs="Arial Unicode MS"/>
                <w:b/>
                <w:i w:val="0"/>
                <w:color w:val="FFFFFF"/>
                <w:sz w:val="16"/>
              </w:rPr>
              <w:t>实施约定</w:t>
            </w:r>
          </w:p>
        </w:tc>
      </w:tr>
      <w:tr w14:paraId="6D915622">
        <w:tc>
          <w:tcPr>
            <w:tcW w:w="1944" w:type="dxa"/>
            <w:tcMar>
              <w:top w:w="90" w:type="dxa"/>
              <w:left w:w="100" w:type="dxa"/>
              <w:bottom w:w="90" w:type="dxa"/>
              <w:right w:w="100" w:type="dxa"/>
            </w:tcMar>
            <w:vAlign w:val="center"/>
          </w:tcPr>
          <w:p w14:paraId="689771CC">
            <w:pPr>
              <w:spacing w:after="0" w:line="240" w:lineRule="auto"/>
              <w:jc w:val="left"/>
            </w:pPr>
            <w:r>
              <w:rPr>
                <w:rFonts w:hint="eastAsia" w:ascii="Arial Unicode MS" w:hAnsi="Arial Unicode MS" w:eastAsia="Songti SC" w:cs="Arial Unicode MS"/>
                <w:b w:val="0"/>
                <w:i w:val="0"/>
                <w:color w:val="1F2933"/>
                <w:sz w:val="16"/>
              </w:rPr>
              <w:t>Router</w:t>
            </w:r>
          </w:p>
        </w:tc>
        <w:tc>
          <w:tcPr>
            <w:tcW w:w="2232" w:type="dxa"/>
            <w:tcMar>
              <w:top w:w="90" w:type="dxa"/>
              <w:left w:w="100" w:type="dxa"/>
              <w:bottom w:w="90" w:type="dxa"/>
              <w:right w:w="100" w:type="dxa"/>
            </w:tcMar>
            <w:vAlign w:val="center"/>
          </w:tcPr>
          <w:p w14:paraId="2653472B">
            <w:pPr>
              <w:spacing w:after="0" w:line="240" w:lineRule="auto"/>
              <w:jc w:val="left"/>
            </w:pPr>
            <w:r>
              <w:rPr>
                <w:rFonts w:hint="eastAsia" w:ascii="Arial Unicode MS" w:hAnsi="Arial Unicode MS" w:eastAsia="Songti SC" w:cs="Arial Unicode MS"/>
                <w:b w:val="0"/>
                <w:i w:val="0"/>
                <w:color w:val="1F2933"/>
                <w:sz w:val="16"/>
              </w:rPr>
              <w:t>协议适配</w:t>
            </w:r>
          </w:p>
        </w:tc>
        <w:tc>
          <w:tcPr>
            <w:tcW w:w="5184" w:type="dxa"/>
            <w:tcMar>
              <w:top w:w="90" w:type="dxa"/>
              <w:left w:w="100" w:type="dxa"/>
              <w:bottom w:w="90" w:type="dxa"/>
              <w:right w:w="100" w:type="dxa"/>
            </w:tcMar>
            <w:vAlign w:val="center"/>
          </w:tcPr>
          <w:p w14:paraId="4E6C0FEE">
            <w:pPr>
              <w:spacing w:after="0" w:line="240" w:lineRule="auto"/>
              <w:jc w:val="left"/>
            </w:pPr>
            <w:r>
              <w:rPr>
                <w:rFonts w:hint="eastAsia" w:ascii="Arial Unicode MS" w:hAnsi="Arial Unicode MS" w:eastAsia="Songti SC" w:cs="Arial Unicode MS"/>
                <w:b w:val="0"/>
                <w:i w:val="0"/>
                <w:color w:val="1F2933"/>
                <w:sz w:val="16"/>
              </w:rPr>
              <w:t>接收请求、解析认证上下文、返回统一响应；不直接写 SQL 或调用外部系统。</w:t>
            </w:r>
          </w:p>
        </w:tc>
      </w:tr>
      <w:tr w14:paraId="7E2A2ACE">
        <w:tc>
          <w:tcPr>
            <w:tcW w:w="1944" w:type="dxa"/>
            <w:tcMar>
              <w:top w:w="90" w:type="dxa"/>
              <w:left w:w="100" w:type="dxa"/>
              <w:bottom w:w="90" w:type="dxa"/>
              <w:right w:w="100" w:type="dxa"/>
            </w:tcMar>
            <w:vAlign w:val="center"/>
          </w:tcPr>
          <w:p w14:paraId="6A7B11B7">
            <w:pPr>
              <w:spacing w:after="0" w:line="240" w:lineRule="auto"/>
              <w:jc w:val="left"/>
            </w:pPr>
            <w:r>
              <w:rPr>
                <w:rFonts w:hint="eastAsia" w:ascii="Arial Unicode MS" w:hAnsi="Arial Unicode MS" w:eastAsia="Songti SC" w:cs="Arial Unicode MS"/>
                <w:b w:val="0"/>
                <w:i w:val="0"/>
                <w:color w:val="1F2933"/>
                <w:sz w:val="16"/>
              </w:rPr>
              <w:t>Service</w:t>
            </w:r>
          </w:p>
        </w:tc>
        <w:tc>
          <w:tcPr>
            <w:tcW w:w="2232" w:type="dxa"/>
            <w:tcMar>
              <w:top w:w="90" w:type="dxa"/>
              <w:left w:w="100" w:type="dxa"/>
              <w:bottom w:w="90" w:type="dxa"/>
              <w:right w:w="100" w:type="dxa"/>
            </w:tcMar>
            <w:vAlign w:val="center"/>
          </w:tcPr>
          <w:p w14:paraId="18D70EC2">
            <w:pPr>
              <w:spacing w:after="0" w:line="240" w:lineRule="auto"/>
              <w:jc w:val="left"/>
            </w:pPr>
            <w:r>
              <w:rPr>
                <w:rFonts w:hint="eastAsia" w:ascii="Arial Unicode MS" w:hAnsi="Arial Unicode MS" w:eastAsia="Songti SC" w:cs="Arial Unicode MS"/>
                <w:b w:val="0"/>
                <w:i w:val="0"/>
                <w:color w:val="1F2933"/>
                <w:sz w:val="16"/>
              </w:rPr>
              <w:t>业务规则</w:t>
            </w:r>
          </w:p>
        </w:tc>
        <w:tc>
          <w:tcPr>
            <w:tcW w:w="5184" w:type="dxa"/>
            <w:tcMar>
              <w:top w:w="90" w:type="dxa"/>
              <w:left w:w="100" w:type="dxa"/>
              <w:bottom w:w="90" w:type="dxa"/>
              <w:right w:w="100" w:type="dxa"/>
            </w:tcMar>
            <w:vAlign w:val="center"/>
          </w:tcPr>
          <w:p w14:paraId="66C765E7">
            <w:pPr>
              <w:spacing w:after="0" w:line="240" w:lineRule="auto"/>
              <w:jc w:val="left"/>
            </w:pPr>
            <w:r>
              <w:rPr>
                <w:rFonts w:hint="eastAsia" w:ascii="Arial Unicode MS" w:hAnsi="Arial Unicode MS" w:eastAsia="Songti SC" w:cs="Arial Unicode MS"/>
                <w:b w:val="0"/>
                <w:i w:val="0"/>
                <w:color w:val="1F2933"/>
                <w:sz w:val="16"/>
              </w:rPr>
              <w:t>组织编码校验、数据范围过滤、绑定时间冲突、导入预校验和审计编排。</w:t>
            </w:r>
          </w:p>
        </w:tc>
      </w:tr>
      <w:tr w14:paraId="5F558620">
        <w:tc>
          <w:tcPr>
            <w:tcW w:w="1944" w:type="dxa"/>
            <w:tcMar>
              <w:top w:w="90" w:type="dxa"/>
              <w:left w:w="100" w:type="dxa"/>
              <w:bottom w:w="90" w:type="dxa"/>
              <w:right w:w="100" w:type="dxa"/>
            </w:tcMar>
            <w:vAlign w:val="center"/>
          </w:tcPr>
          <w:p w14:paraId="6FDED04B">
            <w:pPr>
              <w:spacing w:after="0" w:line="240" w:lineRule="auto"/>
              <w:jc w:val="left"/>
            </w:pPr>
            <w:r>
              <w:rPr>
                <w:rFonts w:hint="eastAsia" w:ascii="Arial Unicode MS" w:hAnsi="Arial Unicode MS" w:eastAsia="Songti SC" w:cs="Arial Unicode MS"/>
                <w:b w:val="0"/>
                <w:i w:val="0"/>
                <w:color w:val="1F2933"/>
                <w:sz w:val="16"/>
              </w:rPr>
              <w:t>Repository</w:t>
            </w:r>
          </w:p>
        </w:tc>
        <w:tc>
          <w:tcPr>
            <w:tcW w:w="2232" w:type="dxa"/>
            <w:tcMar>
              <w:top w:w="90" w:type="dxa"/>
              <w:left w:w="100" w:type="dxa"/>
              <w:bottom w:w="90" w:type="dxa"/>
              <w:right w:w="100" w:type="dxa"/>
            </w:tcMar>
            <w:vAlign w:val="center"/>
          </w:tcPr>
          <w:p w14:paraId="350FF9C5">
            <w:pPr>
              <w:spacing w:after="0" w:line="240" w:lineRule="auto"/>
              <w:jc w:val="left"/>
            </w:pPr>
            <w:r>
              <w:rPr>
                <w:rFonts w:hint="eastAsia" w:ascii="Arial Unicode MS" w:hAnsi="Arial Unicode MS" w:eastAsia="Songti SC" w:cs="Arial Unicode MS"/>
                <w:b w:val="0"/>
                <w:i w:val="0"/>
                <w:color w:val="1F2933"/>
                <w:sz w:val="16"/>
              </w:rPr>
              <w:t>数据库访问</w:t>
            </w:r>
          </w:p>
        </w:tc>
        <w:tc>
          <w:tcPr>
            <w:tcW w:w="5184" w:type="dxa"/>
            <w:tcMar>
              <w:top w:w="90" w:type="dxa"/>
              <w:left w:w="100" w:type="dxa"/>
              <w:bottom w:w="90" w:type="dxa"/>
              <w:right w:w="100" w:type="dxa"/>
            </w:tcMar>
            <w:vAlign w:val="center"/>
          </w:tcPr>
          <w:p w14:paraId="6E5F48D9">
            <w:pPr>
              <w:spacing w:after="0" w:line="240" w:lineRule="auto"/>
              <w:jc w:val="left"/>
            </w:pPr>
            <w:r>
              <w:rPr>
                <w:rFonts w:hint="eastAsia" w:ascii="Arial Unicode MS" w:hAnsi="Arial Unicode MS" w:eastAsia="Songti SC" w:cs="Arial Unicode MS"/>
                <w:b w:val="0"/>
                <w:i w:val="0"/>
                <w:color w:val="1F2933"/>
                <w:sz w:val="16"/>
              </w:rPr>
              <w:t>SQLAlchemy 2.x 查询、事务、索引和约束；不承载 Casdoor 或 LinkForty 业务。</w:t>
            </w:r>
          </w:p>
        </w:tc>
      </w:tr>
      <w:tr w14:paraId="52FA3EBC">
        <w:tc>
          <w:tcPr>
            <w:tcW w:w="1944" w:type="dxa"/>
            <w:tcMar>
              <w:top w:w="90" w:type="dxa"/>
              <w:left w:w="100" w:type="dxa"/>
              <w:bottom w:w="90" w:type="dxa"/>
              <w:right w:w="100" w:type="dxa"/>
            </w:tcMar>
            <w:vAlign w:val="center"/>
          </w:tcPr>
          <w:p w14:paraId="3E81A95B">
            <w:pPr>
              <w:spacing w:after="0" w:line="240" w:lineRule="auto"/>
              <w:jc w:val="left"/>
            </w:pPr>
            <w:r>
              <w:rPr>
                <w:rFonts w:hint="eastAsia" w:ascii="Arial Unicode MS" w:hAnsi="Arial Unicode MS" w:eastAsia="Songti SC" w:cs="Arial Unicode MS"/>
                <w:b w:val="0"/>
                <w:i w:val="0"/>
                <w:color w:val="1F2933"/>
                <w:sz w:val="16"/>
              </w:rPr>
              <w:t>Integration Adapter</w:t>
            </w:r>
          </w:p>
        </w:tc>
        <w:tc>
          <w:tcPr>
            <w:tcW w:w="2232" w:type="dxa"/>
            <w:tcMar>
              <w:top w:w="90" w:type="dxa"/>
              <w:left w:w="100" w:type="dxa"/>
              <w:bottom w:w="90" w:type="dxa"/>
              <w:right w:w="100" w:type="dxa"/>
            </w:tcMar>
            <w:vAlign w:val="center"/>
          </w:tcPr>
          <w:p w14:paraId="73061939">
            <w:pPr>
              <w:spacing w:after="0" w:line="240" w:lineRule="auto"/>
              <w:jc w:val="left"/>
            </w:pPr>
            <w:r>
              <w:rPr>
                <w:rFonts w:hint="eastAsia" w:ascii="Arial Unicode MS" w:hAnsi="Arial Unicode MS" w:eastAsia="Songti SC" w:cs="Arial Unicode MS"/>
                <w:b w:val="0"/>
                <w:i w:val="0"/>
                <w:color w:val="1F2933"/>
                <w:sz w:val="16"/>
              </w:rPr>
              <w:t>外部调用</w:t>
            </w:r>
          </w:p>
        </w:tc>
        <w:tc>
          <w:tcPr>
            <w:tcW w:w="5184" w:type="dxa"/>
            <w:tcMar>
              <w:top w:w="90" w:type="dxa"/>
              <w:left w:w="100" w:type="dxa"/>
              <w:bottom w:w="90" w:type="dxa"/>
              <w:right w:w="100" w:type="dxa"/>
            </w:tcMar>
            <w:vAlign w:val="center"/>
          </w:tcPr>
          <w:p w14:paraId="6BA66543">
            <w:pPr>
              <w:spacing w:after="0" w:line="240" w:lineRule="auto"/>
              <w:jc w:val="left"/>
            </w:pPr>
            <w:r>
              <w:rPr>
                <w:rFonts w:hint="eastAsia" w:ascii="Arial Unicode MS" w:hAnsi="Arial Unicode MS" w:eastAsia="Songti SC" w:cs="Arial Unicode MS"/>
                <w:b w:val="0"/>
                <w:i w:val="0"/>
                <w:color w:val="1F2933"/>
                <w:sz w:val="16"/>
              </w:rPr>
              <w:t>Casdoor JWT/Claim、LinkForty API、Webhook/NFC 适配和重试。</w:t>
            </w:r>
          </w:p>
        </w:tc>
      </w:tr>
      <w:tr w14:paraId="538D6A6F">
        <w:tc>
          <w:tcPr>
            <w:tcW w:w="1944" w:type="dxa"/>
            <w:tcMar>
              <w:top w:w="90" w:type="dxa"/>
              <w:left w:w="100" w:type="dxa"/>
              <w:bottom w:w="90" w:type="dxa"/>
              <w:right w:w="100" w:type="dxa"/>
            </w:tcMar>
            <w:vAlign w:val="center"/>
          </w:tcPr>
          <w:p w14:paraId="6F00C384">
            <w:pPr>
              <w:spacing w:after="0" w:line="240" w:lineRule="auto"/>
              <w:jc w:val="left"/>
            </w:pPr>
            <w:r>
              <w:rPr>
                <w:rFonts w:hint="eastAsia" w:ascii="Arial Unicode MS" w:hAnsi="Arial Unicode MS" w:eastAsia="Songti SC" w:cs="Arial Unicode MS"/>
                <w:b w:val="0"/>
                <w:i w:val="0"/>
                <w:color w:val="1F2933"/>
                <w:sz w:val="16"/>
              </w:rPr>
              <w:t>Worker / Celery</w:t>
            </w:r>
          </w:p>
        </w:tc>
        <w:tc>
          <w:tcPr>
            <w:tcW w:w="2232" w:type="dxa"/>
            <w:tcMar>
              <w:top w:w="90" w:type="dxa"/>
              <w:left w:w="100" w:type="dxa"/>
              <w:bottom w:w="90" w:type="dxa"/>
              <w:right w:w="100" w:type="dxa"/>
            </w:tcMar>
            <w:vAlign w:val="center"/>
          </w:tcPr>
          <w:p w14:paraId="2B39E9BA">
            <w:pPr>
              <w:spacing w:after="0" w:line="240" w:lineRule="auto"/>
              <w:jc w:val="left"/>
            </w:pPr>
            <w:r>
              <w:rPr>
                <w:rFonts w:hint="eastAsia" w:ascii="Arial Unicode MS" w:hAnsi="Arial Unicode MS" w:eastAsia="Songti SC" w:cs="Arial Unicode MS"/>
                <w:b w:val="0"/>
                <w:i w:val="0"/>
                <w:color w:val="1F2933"/>
                <w:sz w:val="16"/>
              </w:rPr>
              <w:t>异步任务</w:t>
            </w:r>
          </w:p>
        </w:tc>
        <w:tc>
          <w:tcPr>
            <w:tcW w:w="5184" w:type="dxa"/>
            <w:tcMar>
              <w:top w:w="90" w:type="dxa"/>
              <w:left w:w="100" w:type="dxa"/>
              <w:bottom w:w="90" w:type="dxa"/>
              <w:right w:w="100" w:type="dxa"/>
            </w:tcMar>
            <w:vAlign w:val="center"/>
          </w:tcPr>
          <w:p w14:paraId="233565E8">
            <w:pPr>
              <w:spacing w:after="0" w:line="240" w:lineRule="auto"/>
              <w:jc w:val="left"/>
            </w:pPr>
            <w:r>
              <w:rPr>
                <w:rFonts w:hint="eastAsia" w:ascii="Arial Unicode MS" w:hAnsi="Arial Unicode MS" w:eastAsia="Songti SC" w:cs="Arial Unicode MS"/>
                <w:b w:val="0"/>
                <w:i w:val="0"/>
                <w:color w:val="1F2933"/>
                <w:sz w:val="16"/>
              </w:rPr>
              <w:t>外部调用、事件重试、批量导入、补偿和结果审计；不得在银行业务表中补建 LinkForty 专属同步状态字段。</w:t>
            </w:r>
          </w:p>
        </w:tc>
      </w:tr>
      <w:tr w14:paraId="36DA0095">
        <w:tc>
          <w:tcPr>
            <w:tcW w:w="1944" w:type="dxa"/>
            <w:tcMar>
              <w:top w:w="90" w:type="dxa"/>
              <w:left w:w="100" w:type="dxa"/>
              <w:bottom w:w="90" w:type="dxa"/>
              <w:right w:w="100" w:type="dxa"/>
            </w:tcMar>
            <w:vAlign w:val="center"/>
          </w:tcPr>
          <w:p w14:paraId="3B60CBCB">
            <w:pPr>
              <w:spacing w:after="0" w:line="240" w:lineRule="auto"/>
              <w:jc w:val="left"/>
            </w:pPr>
            <w:r>
              <w:rPr>
                <w:rFonts w:hint="eastAsia" w:ascii="Arial Unicode MS" w:hAnsi="Arial Unicode MS" w:eastAsia="Songti SC" w:cs="Arial Unicode MS"/>
                <w:b w:val="0"/>
                <w:i w:val="0"/>
                <w:color w:val="1F2933"/>
                <w:sz w:val="16"/>
              </w:rPr>
              <w:t>Alembic</w:t>
            </w:r>
          </w:p>
        </w:tc>
        <w:tc>
          <w:tcPr>
            <w:tcW w:w="2232" w:type="dxa"/>
            <w:tcMar>
              <w:top w:w="90" w:type="dxa"/>
              <w:left w:w="100" w:type="dxa"/>
              <w:bottom w:w="90" w:type="dxa"/>
              <w:right w:w="100" w:type="dxa"/>
            </w:tcMar>
            <w:vAlign w:val="center"/>
          </w:tcPr>
          <w:p w14:paraId="52C8D497">
            <w:pPr>
              <w:spacing w:after="0" w:line="240" w:lineRule="auto"/>
              <w:jc w:val="left"/>
            </w:pPr>
            <w:r>
              <w:rPr>
                <w:rFonts w:hint="eastAsia" w:ascii="Arial Unicode MS" w:hAnsi="Arial Unicode MS" w:eastAsia="Songti SC" w:cs="Arial Unicode MS"/>
                <w:b w:val="0"/>
                <w:i w:val="0"/>
                <w:color w:val="1F2933"/>
                <w:sz w:val="16"/>
              </w:rPr>
              <w:t>数据库演进</w:t>
            </w:r>
          </w:p>
        </w:tc>
        <w:tc>
          <w:tcPr>
            <w:tcW w:w="5184" w:type="dxa"/>
            <w:tcMar>
              <w:top w:w="90" w:type="dxa"/>
              <w:left w:w="100" w:type="dxa"/>
              <w:bottom w:w="90" w:type="dxa"/>
              <w:right w:w="100" w:type="dxa"/>
            </w:tcMar>
            <w:vAlign w:val="center"/>
          </w:tcPr>
          <w:p w14:paraId="73B0D941">
            <w:pPr>
              <w:spacing w:after="0" w:line="240" w:lineRule="auto"/>
              <w:jc w:val="left"/>
            </w:pPr>
            <w:r>
              <w:rPr>
                <w:rFonts w:hint="eastAsia" w:ascii="Arial Unicode MS" w:hAnsi="Arial Unicode MS" w:eastAsia="Songti SC" w:cs="Arial Unicode MS"/>
                <w:b w:val="0"/>
                <w:i w:val="0"/>
                <w:color w:val="1F2933"/>
                <w:sz w:val="16"/>
              </w:rPr>
              <w:t>V1.3.2 通过新迁移创建 7 张银行业务表；禁止直接删除已部署环境旧表。</w:t>
            </w:r>
          </w:p>
        </w:tc>
      </w:tr>
    </w:tbl>
    <w:p w14:paraId="07E35140">
      <w:pPr>
        <w:pStyle w:val="3"/>
        <w:keepNext/>
        <w:rPr>
          <w:rFonts w:hint="eastAsia" w:ascii="Arial Unicode MS" w:hAnsi="Arial Unicode MS" w:eastAsia="Songti SC" w:cs="Arial Unicode MS"/>
          <w:b/>
          <w:i w:val="0"/>
          <w:color w:val="1F4E78"/>
          <w:sz w:val="32"/>
        </w:rPr>
      </w:pPr>
    </w:p>
    <w:p w14:paraId="4EB529BC">
      <w:pPr>
        <w:pStyle w:val="3"/>
        <w:keepNext/>
        <w:spacing w:before="0" w:after="0"/>
      </w:pPr>
      <w:r>
        <w:rPr>
          <w:rFonts w:hint="eastAsia" w:ascii="Arial Unicode MS" w:hAnsi="Arial Unicode MS" w:eastAsia="Songti SC" w:cs="Arial Unicode MS"/>
          <w:b/>
          <w:i w:val="0"/>
          <w:color w:val="1F4E78"/>
          <w:sz w:val="32"/>
        </w:rPr>
        <w:t>9. V1.3.2 更新日志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656"/>
        <w:gridCol w:w="6768"/>
      </w:tblGrid>
      <w:tr w14:paraId="2457F055">
        <w:trPr>
          <w:tblHeader/>
        </w:trPr>
        <w:tc>
          <w:tcPr>
            <w:tcW w:w="936" w:type="dxa"/>
            <w:shd w:val="clear" w:color="auto" w:fill="1F4E78"/>
            <w:tcMar>
              <w:top w:w="60" w:type="dxa"/>
              <w:left w:w="100" w:type="dxa"/>
              <w:bottom w:w="60" w:type="dxa"/>
              <w:right w:w="100" w:type="dxa"/>
            </w:tcMar>
            <w:vAlign w:val="center"/>
          </w:tcPr>
          <w:p w14:paraId="1D36D693">
            <w:pPr>
              <w:spacing w:after="0" w:line="240" w:lineRule="auto"/>
              <w:jc w:val="center"/>
            </w:pPr>
            <w:r>
              <w:rPr>
                <w:rFonts w:hint="eastAsia" w:ascii="Arial Unicode MS" w:hAnsi="Arial Unicode MS" w:eastAsia="Songti SC" w:cs="Arial Unicode MS"/>
                <w:b/>
                <w:i w:val="0"/>
                <w:color w:val="FFFFFF"/>
                <w:sz w:val="16"/>
              </w:rPr>
              <w:t>版本</w:t>
            </w:r>
          </w:p>
        </w:tc>
        <w:tc>
          <w:tcPr>
            <w:tcW w:w="1656" w:type="dxa"/>
            <w:shd w:val="clear" w:color="auto" w:fill="1F4E78"/>
            <w:tcMar>
              <w:top w:w="60" w:type="dxa"/>
              <w:left w:w="100" w:type="dxa"/>
              <w:bottom w:w="60" w:type="dxa"/>
              <w:right w:w="100" w:type="dxa"/>
            </w:tcMar>
            <w:vAlign w:val="center"/>
          </w:tcPr>
          <w:p w14:paraId="6CCB24FB">
            <w:pPr>
              <w:spacing w:after="0" w:line="240" w:lineRule="auto"/>
              <w:jc w:val="center"/>
            </w:pPr>
            <w:r>
              <w:rPr>
                <w:rFonts w:hint="eastAsia" w:ascii="Arial Unicode MS" w:hAnsi="Arial Unicode MS" w:eastAsia="Songti SC" w:cs="Arial Unicode MS"/>
                <w:b/>
                <w:i w:val="0"/>
                <w:color w:val="FFFFFF"/>
                <w:sz w:val="16"/>
              </w:rPr>
              <w:t>日期</w:t>
            </w:r>
          </w:p>
        </w:tc>
        <w:tc>
          <w:tcPr>
            <w:tcW w:w="6768" w:type="dxa"/>
            <w:shd w:val="clear" w:color="auto" w:fill="1F4E78"/>
            <w:tcMar>
              <w:top w:w="60" w:type="dxa"/>
              <w:left w:w="100" w:type="dxa"/>
              <w:bottom w:w="60" w:type="dxa"/>
              <w:right w:w="100" w:type="dxa"/>
            </w:tcMar>
            <w:vAlign w:val="center"/>
          </w:tcPr>
          <w:p w14:paraId="7DFAC655">
            <w:pPr>
              <w:spacing w:after="0" w:line="240" w:lineRule="auto"/>
              <w:jc w:val="center"/>
            </w:pPr>
            <w:r>
              <w:rPr>
                <w:rFonts w:hint="eastAsia" w:ascii="Arial Unicode MS" w:hAnsi="Arial Unicode MS" w:eastAsia="Songti SC" w:cs="Arial Unicode MS"/>
                <w:b/>
                <w:i w:val="0"/>
                <w:color w:val="FFFFFF"/>
                <w:sz w:val="16"/>
              </w:rPr>
              <w:t>变更摘要</w:t>
            </w:r>
          </w:p>
        </w:tc>
      </w:tr>
      <w:tr w14:paraId="16BF48D8">
        <w:tc>
          <w:tcPr>
            <w:tcW w:w="936" w:type="dxa"/>
            <w:tcMar>
              <w:top w:w="60" w:type="dxa"/>
              <w:left w:w="100" w:type="dxa"/>
              <w:bottom w:w="60" w:type="dxa"/>
              <w:right w:w="100" w:type="dxa"/>
            </w:tcMar>
            <w:vAlign w:val="center"/>
          </w:tcPr>
          <w:p w14:paraId="62BDE9C7">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646A9861">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7457BFFB">
            <w:pPr>
              <w:spacing w:after="0" w:line="240" w:lineRule="auto"/>
              <w:jc w:val="left"/>
            </w:pPr>
            <w:r>
              <w:rPr>
                <w:rFonts w:hint="eastAsia" w:ascii="Arial Unicode MS" w:hAnsi="Arial Unicode MS" w:eastAsia="Songti SC" w:cs="Arial Unicode MS"/>
                <w:b w:val="0"/>
                <w:i w:val="0"/>
                <w:color w:val="1F2933"/>
                <w:sz w:val="16"/>
              </w:rPr>
              <w:t>银行后台物理模型由 16 张表调整为 7 张表。</w:t>
            </w:r>
          </w:p>
        </w:tc>
      </w:tr>
      <w:tr w14:paraId="3A320121">
        <w:tc>
          <w:tcPr>
            <w:tcW w:w="936" w:type="dxa"/>
            <w:tcMar>
              <w:top w:w="60" w:type="dxa"/>
              <w:left w:w="100" w:type="dxa"/>
              <w:bottom w:w="60" w:type="dxa"/>
              <w:right w:w="100" w:type="dxa"/>
            </w:tcMar>
            <w:vAlign w:val="center"/>
          </w:tcPr>
          <w:p w14:paraId="6011994B">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7630A1F8">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1AF5DB82">
            <w:pPr>
              <w:spacing w:after="0" w:line="240" w:lineRule="auto"/>
              <w:jc w:val="left"/>
            </w:pPr>
            <w:r>
              <w:rPr>
                <w:rFonts w:hint="eastAsia" w:ascii="Arial Unicode MS" w:hAnsi="Arial Unicode MS" w:eastAsia="Songti SC" w:cs="Arial Unicode MS"/>
                <w:b w:val="0"/>
                <w:i w:val="0"/>
                <w:color w:val="1F2933"/>
                <w:sz w:val="16"/>
              </w:rPr>
              <w:t>customer_managers 重命名为 employees；移除本地 IAM 表及 IAM 引用。</w:t>
            </w:r>
          </w:p>
        </w:tc>
      </w:tr>
      <w:tr w14:paraId="1871E895">
        <w:tc>
          <w:tcPr>
            <w:tcW w:w="936" w:type="dxa"/>
            <w:tcMar>
              <w:top w:w="60" w:type="dxa"/>
              <w:left w:w="100" w:type="dxa"/>
              <w:bottom w:w="60" w:type="dxa"/>
              <w:right w:w="100" w:type="dxa"/>
            </w:tcMar>
            <w:vAlign w:val="center"/>
          </w:tcPr>
          <w:p w14:paraId="58A32A5E">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0DC5B934">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26EF0CE2">
            <w:pPr>
              <w:spacing w:after="0" w:line="240" w:lineRule="auto"/>
              <w:jc w:val="left"/>
            </w:pPr>
            <w:r>
              <w:rPr>
                <w:rFonts w:hint="eastAsia" w:ascii="Arial Unicode MS" w:hAnsi="Arial Unicode MS" w:eastAsia="Songti SC" w:cs="Arial Unicode MS"/>
                <w:b w:val="0"/>
                <w:i w:val="0"/>
                <w:color w:val="1F2933"/>
                <w:sz w:val="16"/>
              </w:rPr>
              <w:t>组织层级改用 org_code 前缀；删除 org_type、parent_org_id、source_type、external_org_id。</w:t>
            </w:r>
          </w:p>
        </w:tc>
      </w:tr>
      <w:tr w14:paraId="0DE28AF9">
        <w:tc>
          <w:tcPr>
            <w:tcW w:w="936" w:type="dxa"/>
            <w:tcMar>
              <w:top w:w="60" w:type="dxa"/>
              <w:left w:w="100" w:type="dxa"/>
              <w:bottom w:w="60" w:type="dxa"/>
              <w:right w:w="100" w:type="dxa"/>
            </w:tcMar>
            <w:vAlign w:val="center"/>
          </w:tcPr>
          <w:p w14:paraId="5C2DF450">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545C4E2B">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6132E27F">
            <w:pPr>
              <w:spacing w:after="0" w:line="240" w:lineRule="auto"/>
              <w:jc w:val="left"/>
            </w:pPr>
            <w:r>
              <w:rPr>
                <w:rFonts w:hint="eastAsia" w:ascii="Arial Unicode MS" w:hAnsi="Arial Unicode MS" w:eastAsia="Songti SC" w:cs="Arial Unicode MS"/>
                <w:b w:val="0"/>
                <w:i w:val="0"/>
                <w:color w:val="1F2933"/>
                <w:sz w:val="16"/>
              </w:rPr>
              <w:t>资产保留 asset_code 和 carrier_uid，删除配置状态、位置和门牌字段，增加责任范围字段。</w:t>
            </w:r>
          </w:p>
        </w:tc>
      </w:tr>
      <w:tr w14:paraId="76228EC8">
        <w:tc>
          <w:tcPr>
            <w:tcW w:w="936" w:type="dxa"/>
            <w:tcMar>
              <w:top w:w="60" w:type="dxa"/>
              <w:left w:w="100" w:type="dxa"/>
              <w:bottom w:w="60" w:type="dxa"/>
              <w:right w:w="100" w:type="dxa"/>
            </w:tcMar>
            <w:vAlign w:val="center"/>
          </w:tcPr>
          <w:p w14:paraId="568F54D9">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6EAD423E">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02E3BD2C">
            <w:pPr>
              <w:spacing w:after="0" w:line="240" w:lineRule="auto"/>
              <w:jc w:val="left"/>
            </w:pPr>
            <w:r>
              <w:rPr>
                <w:rFonts w:hint="eastAsia" w:ascii="Arial Unicode MS" w:hAnsi="Arial Unicode MS" w:eastAsia="Songti SC" w:cs="Arial Unicode MS"/>
                <w:b w:val="0"/>
                <w:i w:val="0"/>
                <w:color w:val="1F2933"/>
                <w:sz w:val="16"/>
              </w:rPr>
              <w:t>载体内容、访问事件和操作日志增加员工/组织责任语义。</w:t>
            </w:r>
          </w:p>
        </w:tc>
      </w:tr>
      <w:tr w14:paraId="05A779E9">
        <w:tc>
          <w:tcPr>
            <w:tcW w:w="936" w:type="dxa"/>
            <w:tcMar>
              <w:top w:w="60" w:type="dxa"/>
              <w:left w:w="100" w:type="dxa"/>
              <w:bottom w:w="60" w:type="dxa"/>
              <w:right w:w="100" w:type="dxa"/>
            </w:tcMar>
            <w:vAlign w:val="center"/>
          </w:tcPr>
          <w:p w14:paraId="1C1566E1">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6667CD1F">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14AC2CB9">
            <w:pPr>
              <w:spacing w:after="0" w:line="240" w:lineRule="auto"/>
              <w:jc w:val="left"/>
            </w:pPr>
            <w:r>
              <w:rPr>
                <w:rFonts w:hint="eastAsia" w:ascii="Arial Unicode MS" w:hAnsi="Arial Unicode MS" w:eastAsia="Songti SC" w:cs="Arial Unicode MS"/>
                <w:b w:val="0"/>
                <w:i w:val="0"/>
                <w:color w:val="1F2933"/>
                <w:sz w:val="16"/>
              </w:rPr>
              <w:t>绑定历史删除全部名称快照；目标资源和路由规则完整下线。</w:t>
            </w:r>
          </w:p>
        </w:tc>
      </w:tr>
      <w:tr w14:paraId="592F67D6">
        <w:tc>
          <w:tcPr>
            <w:tcW w:w="936" w:type="dxa"/>
            <w:tcMar>
              <w:top w:w="60" w:type="dxa"/>
              <w:left w:w="100" w:type="dxa"/>
              <w:bottom w:w="60" w:type="dxa"/>
              <w:right w:w="100" w:type="dxa"/>
            </w:tcMar>
            <w:vAlign w:val="center"/>
          </w:tcPr>
          <w:p w14:paraId="274F7118">
            <w:pPr>
              <w:spacing w:after="0" w:line="240" w:lineRule="auto"/>
              <w:jc w:val="left"/>
            </w:pPr>
            <w:r>
              <w:rPr>
                <w:rFonts w:hint="eastAsia" w:ascii="Arial Unicode MS" w:hAnsi="Arial Unicode MS" w:eastAsia="Songti SC" w:cs="Arial Unicode MS"/>
                <w:b w:val="0"/>
                <w:i w:val="0"/>
                <w:color w:val="1F2933"/>
                <w:sz w:val="16"/>
              </w:rPr>
              <w:t>V1.3</w:t>
            </w:r>
          </w:p>
        </w:tc>
        <w:tc>
          <w:tcPr>
            <w:tcW w:w="1656" w:type="dxa"/>
            <w:tcMar>
              <w:top w:w="60" w:type="dxa"/>
              <w:left w:w="100" w:type="dxa"/>
              <w:bottom w:w="60" w:type="dxa"/>
              <w:right w:w="100" w:type="dxa"/>
            </w:tcMar>
            <w:vAlign w:val="center"/>
          </w:tcPr>
          <w:p w14:paraId="241A09FA">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10C6D03D">
            <w:pPr>
              <w:spacing w:after="0" w:line="240" w:lineRule="auto"/>
              <w:jc w:val="left"/>
            </w:pPr>
            <w:r>
              <w:rPr>
                <w:rFonts w:hint="eastAsia" w:ascii="Arial Unicode MS" w:hAnsi="Arial Unicode MS" w:eastAsia="Songti SC" w:cs="Arial Unicode MS"/>
                <w:b w:val="0"/>
                <w:i w:val="0"/>
                <w:color w:val="1F2933"/>
                <w:sz w:val="16"/>
              </w:rPr>
              <w:t>新增文档导入预留契约、审计约定和 V1.3 Alembic 建表说明。</w:t>
            </w:r>
          </w:p>
        </w:tc>
      </w:tr>
      <w:tr w14:paraId="592F67D6">
        <w:tc>
          <w:tcPr>
            <w:tcW w:w="936" w:type="dxa"/>
            <w:tcMar>
              <w:top w:w="60" w:type="dxa"/>
              <w:left w:w="100" w:type="dxa"/>
              <w:bottom w:w="60" w:type="dxa"/>
              <w:right w:w="100" w:type="dxa"/>
            </w:tcMar>
            <w:vAlign w:val="center"/>
          </w:tcPr>
          <w:p w14:paraId="274F7118">
            <w:pPr>
              <w:spacing w:after="0" w:line="240" w:lineRule="auto"/>
              <w:jc w:val="left"/>
            </w:pPr>
            <w:r>
              <w:rPr>
                <w:rFonts w:hint="eastAsia" w:ascii="Arial Unicode MS" w:hAnsi="Arial Unicode MS" w:eastAsia="Songti SC" w:cs="Arial Unicode MS"/>
                <w:b w:val="0"/>
                <w:i w:val="0"/>
                <w:color w:val="1F2933"/>
                <w:sz w:val="16"/>
              </w:rPr>
              <w:t>V1.3.1</w:t>
            </w:r>
          </w:p>
        </w:tc>
        <w:tc>
          <w:tcPr>
            <w:tcW w:w="1656" w:type="dxa"/>
            <w:tcMar>
              <w:top w:w="60" w:type="dxa"/>
              <w:left w:w="100" w:type="dxa"/>
              <w:bottom w:w="60" w:type="dxa"/>
              <w:right w:w="100" w:type="dxa"/>
            </w:tcMar>
            <w:vAlign w:val="center"/>
          </w:tcPr>
          <w:p w14:paraId="241A09FA">
            <w:pPr>
              <w:spacing w:after="0" w:line="240" w:lineRule="auto"/>
              <w:jc w:val="left"/>
            </w:pPr>
            <w:r>
              <w:rPr>
                <w:rFonts w:hint="eastAsia" w:ascii="Arial Unicode MS" w:hAnsi="Arial Unicode MS" w:eastAsia="Songti SC" w:cs="Arial Unicode MS"/>
                <w:b w:val="0"/>
                <w:i w:val="0"/>
                <w:color w:val="1F2933"/>
                <w:sz w:val="16"/>
              </w:rPr>
              <w:t>2026-08-18</w:t>
            </w:r>
          </w:p>
        </w:tc>
        <w:tc>
          <w:tcPr>
            <w:tcW w:w="6768" w:type="dxa"/>
            <w:tcMar>
              <w:top w:w="60" w:type="dxa"/>
              <w:left w:w="100" w:type="dxa"/>
              <w:bottom w:w="60" w:type="dxa"/>
              <w:right w:w="100" w:type="dxa"/>
            </w:tcMar>
            <w:vAlign w:val="center"/>
          </w:tcPr>
          <w:p w14:paraId="10C6D03D">
            <w:pPr>
              <w:spacing w:after="0" w:line="240" w:lineRule="auto"/>
              <w:jc w:val="left"/>
            </w:pPr>
            <w:r>
              <w:rPr>
                <w:rFonts w:hint="eastAsia" w:ascii="Arial Unicode MS" w:hAnsi="Arial Unicode MS" w:eastAsia="Songti SC" w:cs="Arial Unicode MS"/>
                <w:b w:val="0"/>
                <w:i w:val="0"/>
                <w:color w:val="1F2933"/>
                <w:sz w:val="16"/>
              </w:rPr>
              <w:t>取消 external_sync_status 及其枚举；调用结果由 operation_logs 审计。</w:t>
            </w:r>
          </w:p>
        </w:tc>
      </w:tr>
      <w:tr w14:paraId="592F67D6">
        <w:tc>
          <w:tcPr>
            <w:tcW w:w="936" w:type="dxa"/>
            <w:tcMar>
              <w:top w:w="60" w:type="dxa"/>
              <w:left w:w="100" w:type="dxa"/>
              <w:bottom w:w="60" w:type="dxa"/>
              <w:right w:w="100" w:type="dxa"/>
            </w:tcMar>
            <w:vAlign w:val="center"/>
          </w:tcPr>
          <w:p w14:paraId="274F7118">
            <w:pPr>
              <w:spacing w:after="0" w:line="240" w:lineRule="auto"/>
              <w:jc w:val="left"/>
            </w:pPr>
            <w:r>
              <w:rPr>
                <w:rFonts w:hint="eastAsia" w:ascii="Arial Unicode MS" w:hAnsi="Arial Unicode MS" w:eastAsia="Songti SC" w:cs="Arial Unicode MS"/>
                <w:b w:val="0"/>
                <w:i w:val="0"/>
                <w:color w:val="1F2933"/>
                <w:sz w:val="16"/>
              </w:rPr>
              <w:t>V1.3.2</w:t>
            </w:r>
          </w:p>
        </w:tc>
        <w:tc>
          <w:tcPr>
            <w:tcW w:w="1656" w:type="dxa"/>
            <w:tcMar>
              <w:top w:w="60" w:type="dxa"/>
              <w:left w:w="100" w:type="dxa"/>
              <w:bottom w:w="60" w:type="dxa"/>
              <w:right w:w="100" w:type="dxa"/>
            </w:tcMar>
            <w:vAlign w:val="center"/>
          </w:tcPr>
          <w:p w14:paraId="241A09FA">
            <w:pPr>
              <w:spacing w:after="0" w:line="240" w:lineRule="auto"/>
              <w:jc w:val="left"/>
            </w:pPr>
            <w:r>
              <w:rPr>
                <w:rFonts w:hint="eastAsia" w:ascii="Arial Unicode MS" w:hAnsi="Arial Unicode MS" w:eastAsia="Songti SC" w:cs="Arial Unicode MS"/>
                <w:b w:val="0"/>
                <w:i w:val="0"/>
                <w:color w:val="1F2933"/>
                <w:sz w:val="16"/>
              </w:rPr>
              <w:t>2026-08-19</w:t>
            </w:r>
          </w:p>
        </w:tc>
        <w:tc>
          <w:tcPr>
            <w:tcW w:w="6768" w:type="dxa"/>
            <w:tcMar>
              <w:top w:w="60" w:type="dxa"/>
              <w:left w:w="100" w:type="dxa"/>
              <w:bottom w:w="60" w:type="dxa"/>
              <w:right w:w="100" w:type="dxa"/>
            </w:tcMar>
            <w:vAlign w:val="center"/>
          </w:tcPr>
          <w:p w14:paraId="10C6D03D">
            <w:pPr>
              <w:spacing w:after="0" w:line="240" w:lineRule="auto"/>
              <w:jc w:val="left"/>
            </w:pPr>
            <w:r>
              <w:rPr>
                <w:rFonts w:hint="eastAsia" w:ascii="Arial Unicode MS" w:hAnsi="Arial Unicode MS" w:eastAsia="Songti SC" w:cs="Arial Unicode MS"/>
                <w:b w:val="0"/>
                <w:i w:val="0"/>
                <w:color w:val="1F2933"/>
                <w:sz w:val="16"/>
              </w:rPr>
              <w:t>修正 access_events 模块归属 M7→M5；不改变表数量、字段、状态或外部边界。</w:t>
            </w:r>
          </w:p>
        </w:tc>
      </w:tr>
    </w:tbl>
    <w:p w14:paraId="3E61C4C8">
      <w:pPr>
        <w:spacing w:after="40"/>
      </w:pPr>
    </w:p>
    <w:tbl>
      <w:tblPr>
        <w:tblStyle w:val="32"/>
        <w:tblW w:w="0" w:type="auto"/>
        <w:tblInd w:w="0" w:type="dxa"/>
        <w:tblLayout w:type="fixed"/>
        <w:tblCellMar>
          <w:top w:w="0" w:type="dxa"/>
          <w:left w:w="108" w:type="dxa"/>
          <w:bottom w:w="0" w:type="dxa"/>
          <w:right w:w="108" w:type="dxa"/>
        </w:tblCellMar>
      </w:tblPr>
      <w:tblGrid>
        <w:gridCol w:w="9360"/>
      </w:tblGrid>
      <w:tr w14:paraId="32A9876C">
        <w:tc>
          <w:tcPr>
            <w:tcW w:w="9360" w:type="dxa"/>
            <w:shd w:val="clear" w:color="auto" w:fill="F2F7FB"/>
            <w:tcMar>
              <w:top w:w="120" w:type="dxa"/>
              <w:left w:w="150" w:type="dxa"/>
              <w:bottom w:w="120" w:type="dxa"/>
              <w:right w:w="150" w:type="dxa"/>
            </w:tcMar>
          </w:tcPr>
          <w:p w14:paraId="78FEB62E">
            <w:pPr>
              <w:spacing w:after="0"/>
              <w:rPr>
                <w:rFonts w:hint="eastAsia" w:eastAsia="Songti SC"/>
                <w:lang w:eastAsia="zh-CN"/>
              </w:rPr>
            </w:pPr>
            <w:r>
              <w:rPr>
                <w:rFonts w:hint="eastAsia" w:ascii="Arial Unicode MS" w:hAnsi="Arial Unicode MS" w:eastAsia="Songti SC" w:cs="Arial Unicode MS"/>
                <w:b/>
                <w:i w:val="0"/>
                <w:color w:val="1F4E78"/>
                <w:sz w:val="18"/>
              </w:rPr>
              <w:t>历史版本：</w:t>
            </w:r>
            <w:r>
              <w:rPr>
                <w:rFonts w:hint="eastAsia" w:ascii="Arial Unicode MS" w:hAnsi="Arial Unicode MS" w:eastAsia="Songti SC" w:cs="Arial Unicode MS"/>
                <w:b w:val="0"/>
                <w:i w:val="0"/>
                <w:color w:val="1F2933"/>
                <w:sz w:val="18"/>
              </w:rPr>
              <w:t>V1.2 原文档保留为历史基线</w:t>
            </w:r>
            <w:r>
              <w:rPr>
                <w:rFonts w:hint="eastAsia" w:cs="Arial Unicode MS" w:eastAsia="Songti SC"/>
                <w:b w:val="0"/>
                <w:i w:val="0"/>
                <w:color w:val="1F2933"/>
                <w:sz w:val="18"/>
                <w:lang w:eastAsia="zh-CN"/>
              </w:rPr>
              <w:t>。</w:t>
            </w:r>
          </w:p>
        </w:tc>
      </w:tr>
    </w:tbl>
    <w:sectPr>
      <w:headerReference r:id="rId7" w:type="first"/>
      <w:footerReference r:id="rId10" w:type="first"/>
      <w:headerReference r:id="rId5" w:type="default"/>
      <w:footerReference r:id="rId8" w:type="default"/>
      <w:headerReference r:id="rId6" w:type="even"/>
      <w:footerReference r:id="rId9" w:type="even"/>
      <w:pgSz w:w="12240" w:h="15840"/>
      <w:pgMar w:top="1080" w:right="1440" w:bottom="1080" w:left="1440"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7A690">
    <w:pPr>
      <w:pStyle w:val="24"/>
      <w:jc w:val="center"/>
    </w:pPr>
    <w:r>
      <w:rPr>
        <w:rFonts w:hint="eastAsia" w:ascii="Arial Unicode MS" w:hAnsi="Arial Unicode MS" w:eastAsia="Songti SC" w:cs="Arial Unicode MS"/>
        <w:b w:val="0"/>
        <w:i w:val="0"/>
        <w:color w:val="5B6573"/>
        <w:sz w:val="16"/>
      </w:rPr>
      <w:t xml:space="preserve">内部设计文档 · V1.3.2 · 第 </w:t>
    </w:r>
    <w:r>
      <w:rPr>
        <w:rFonts w:hint="eastAsia" w:ascii="Arial Unicode MS" w:hAnsi="Arial Unicode MS" w:eastAsia="Songti SC" w:cs="Arial Unicode MS"/>
        <w:b w:val="0"/>
        <w:i w:val="0"/>
        <w:color w:val="5B6573"/>
        <w:sz w:val="16"/>
      </w:rPr>
      <w:fldChar w:fldCharType="begin"/>
    </w:r>
    <w:r>
      <w:rPr>
        <w:rFonts w:hint="eastAsia" w:ascii="Arial Unicode MS" w:hAnsi="Arial Unicode MS" w:eastAsia="Songti SC" w:cs="Arial Unicode MS"/>
        <w:b w:val="0"/>
        <w:i w:val="0"/>
        <w:color w:val="5B6573"/>
        <w:sz w:val="16"/>
      </w:rPr>
      <w:instrText xml:space="preserve"> PAGE </w:instrText>
    </w:r>
    <w:r>
      <w:rPr>
        <w:rFonts w:hint="eastAsia" w:ascii="Arial Unicode MS" w:hAnsi="Arial Unicode MS" w:eastAsia="Songti SC" w:cs="Arial Unicode MS"/>
        <w:b w:val="0"/>
        <w:i w:val="0"/>
        <w:color w:val="5B6573"/>
        <w:sz w:val="16"/>
      </w:rPr>
      <w:fldChar w:fldCharType="end"/>
    </w:r>
    <w:r>
      <w:rPr>
        <w:rFonts w:hint="eastAsia" w:ascii="Arial Unicode MS" w:hAnsi="Arial Unicode MS" w:eastAsia="Songti SC" w:cs="Arial Unicode MS"/>
        <w:b w:val="0"/>
        <w:i w:val="0"/>
        <w:color w:val="5B6573"/>
        <w:sz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4998">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8881">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C0576">
    <w:pPr>
      <w:pStyle w:val="25"/>
      <w:jc w:val="right"/>
    </w:pPr>
    <w:r>
      <w:rPr>
        <w:rFonts w:hint="eastAsia" w:ascii="Arial Unicode MS" w:hAnsi="Arial Unicode MS" w:eastAsia="Songti SC" w:cs="Arial Unicode MS"/>
        <w:b w:val="0"/>
        <w:i w:val="0"/>
        <w:color w:val="5B6573"/>
        <w:sz w:val="16"/>
      </w:rPr>
      <w:t>银行触点载体管理系统｜数据物理模型 V1.3.2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0C87F">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0D48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B63FE6"/>
    <w:rsid w:val="3FD76B34"/>
    <w:rsid w:val="576F0343"/>
    <w:rsid w:val="57FF9908"/>
    <w:rsid w:val="7B6EA5D1"/>
    <w:rsid w:val="A2795BEB"/>
    <w:rsid w:val="ABE33657"/>
    <w:rsid w:val="CFAF901A"/>
    <w:rsid w:val="D5F61833"/>
    <w:rsid w:val="DFB652D0"/>
    <w:rsid w:val="DFFF5C12"/>
    <w:rsid w:val="EEFEB4EB"/>
    <w:rsid w:val="F76E482E"/>
    <w:rsid w:val="F7FAAB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eastAsia="Songti SC" w:hint="eastAs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Unicode MS" w:hAnsi="Arial Unicode MS" w:eastAsia="Songti SC" w:cs="Arial Unicode MS" w:hint="eastAsia"/>
      <w:color w:val="1F2933"/>
      <w:sz w:val="19"/>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eastAsia="Songti SC" w:hint="eastAsia"/>
      <w:b/>
      <w:bCs/>
      <w:color w:val="1F4E78"/>
      <w:sz w:val="32"/>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eastAsia="Songti SC" w:hint="eastAsia"/>
      <w:b/>
      <w:bCs/>
      <w:color w:val="1F4E78"/>
      <w:sz w:val="25"/>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eastAsia="Songti SC" w:hint="eastAsia"/>
      <w:b/>
      <w:bCs/>
      <w:color w:val="16324F"/>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eastAsia="Songti SC" w:hint="eastAsia"/>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eastAsia="Songti SC" w:hint="eastAsia"/>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eastAsia="Songti SC" w:hint="eastAsia"/>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eastAsia="Songti SC" w:hint="eastAsia"/>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eastAsia="Songti SC" w:hint="eastAsia"/>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eastAsia="Songti SC" w:hint="eastAsia"/>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eastAsia="Songti SC" w:hint="eastAsia"/>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40"/>
      <w:ind w:left="360" w:hanging="230"/>
      <w:contextualSpacing/>
    </w:pPr>
    <w:rPr>
      <w:rFonts w:ascii="Arial Unicode MS" w:hAnsi="Arial Unicode MS" w:eastAsia="Songti SC" w:hint="eastAsia"/>
      <w:sz w:val="19"/>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ind w:left="360" w:hanging="230"/>
      <w:contextualSpacing/>
    </w:pPr>
    <w:rPr>
      <w:rFonts w:ascii="Arial Unicode MS" w:hAnsi="Arial Unicode MS" w:eastAsia="Songti SC" w:hint="eastAsia"/>
      <w:sz w:val="19"/>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eastAsia="Songti SC" w:hint="eastAsia"/>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eastAsia="Songti SC" w:hint="eastAsia"/>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eastAsia="Songti SC" w:hint="eastAsia"/>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eastAsia="Songti SC" w:hint="eastAsia"/>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eastAsia="Songti SC" w:hint="eastAsia"/>
        <w:b/>
        <w:bCs/>
      </w:rPr>
    </w:tblStylePr>
    <w:tblStylePr w:type="lastCol">
      <w:rPr>
        <w:rFonts w:asciiTheme="majorHAnsi" w:hAnsiTheme="majorHAnsi" w:eastAsiaTheme="majorEastAsia" w:cstheme="majorBidi" w:eastAsia="Songti SC" w:hint="eastAsia"/>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eastAsia="Songti SC" w:hint="eastAsia"/>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eastAsia="Songti SC" w:hint="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eastAsia="Songti SC" w:hint="eastAsia"/>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eastAsia="Songti SC" w:hint="eastAsia"/>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eastAsia="Songti SC" w:hint="eastAsia"/>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eastAsia="Songti SC" w:hint="eastAsia"/>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eastAsia="Songti SC" w:hint="eastAsia"/>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eastAsia="Songti SC" w:hint="eastAsia"/>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eastAsia="Songti SC" w:hint="eastAsia"/>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eastAsia="Songti SC" w:hint="eastAsia"/>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eastAsia="Songti SC" w:hint="eastAsia"/>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eastAsia="Songti SC" w:hint="eastAsia"/>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eastAsia="Songti SC" w:hint="eastAsia"/>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eastAsia="Songti SC" w:hint="eastAsia"/>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eastAsia="Songti SC" w:hint="eastAsia"/>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11091</Words>
  <Characters>27956</Characters>
  <Lines>0</Lines>
  <Paragraphs>0</Paragraphs>
  <TotalTime>0</TotalTime>
  <ScaleCrop>false</ScaleCrop>
  <LinksUpToDate>false</LinksUpToDate>
  <CharactersWithSpaces>28242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银行触点载体管理系统</dc:creator>
  <dc:description>V1.3 clean document generated from the retained V1.2 template.</dc:description>
  <cp:keywords>数据模型,PostgreSQL,LinkForty,Casdoor,FastAPI</cp:keywords>
  <cp:lastModifiedBy>诗酒趁年华</cp:lastModifiedBy>
  <dcterms:modified xsi:type="dcterms:W3CDTF">2026-08-18T16:21:34Z</dcterms:modified>
  <dc:subject>取消本地 external_sync_status 后的正式物理模型</dc:subject>
  <dc:title>银行触点载体管理系统数据物理模型 V1.3.2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D11A82B93F30037AC148746A5A76D8F2_43</vt:lpwstr>
  </property>
</Properties>
</file>